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14E65">
      <w:pPr>
        <w:spacing w:after="200" w:line="276" w:lineRule="auto"/>
      </w:pPr>
    </w:p>
    <w:p w14:paraId="74B5670E">
      <w:pPr>
        <w:spacing w:after="200" w:line="276" w:lineRule="auto"/>
      </w:pPr>
    </w:p>
    <w:p w14:paraId="144BD3CB">
      <w:pPr>
        <w:spacing w:after="200" w:line="276" w:lineRule="auto"/>
      </w:pPr>
    </w:p>
    <w:p w14:paraId="61CB5EC2">
      <w:pPr>
        <w:spacing w:after="200" w:line="276" w:lineRule="auto"/>
      </w:pPr>
    </w:p>
    <w:p w14:paraId="33AA4F7B">
      <w:pPr>
        <w:spacing w:after="200" w:line="276" w:lineRule="auto"/>
        <w:jc w:val="center"/>
      </w:pPr>
      <w:r>
        <w:t>《HAJIMI — 自动操作助手》</w:t>
      </w:r>
    </w:p>
    <w:p w14:paraId="6F0CF2A6">
      <w:pPr>
        <w:spacing w:after="200" w:line="276" w:lineRule="auto"/>
        <w:jc w:val="center"/>
      </w:pPr>
      <w:r>
        <w:rPr>
          <w:rFonts w:ascii="黑体" w:hAnsi="黑体" w:eastAsia="黑体"/>
          <w:b/>
          <w:sz w:val="48"/>
        </w:rPr>
        <w:t>项目概要设计</w:t>
      </w:r>
    </w:p>
    <w:p w14:paraId="41420205">
      <w:pPr>
        <w:spacing w:after="200" w:line="276" w:lineRule="auto"/>
      </w:pPr>
    </w:p>
    <w:p w14:paraId="401A9CD2">
      <w:pPr>
        <w:spacing w:after="200" w:line="276" w:lineRule="auto"/>
        <w:jc w:val="center"/>
      </w:pPr>
      <w:r>
        <w:t>V3.8</w:t>
      </w:r>
    </w:p>
    <w:p w14:paraId="0EECD434">
      <w:pPr>
        <w:spacing w:after="200" w:line="276" w:lineRule="auto"/>
      </w:pPr>
    </w:p>
    <w:p w14:paraId="745DA5FB">
      <w:pPr>
        <w:spacing w:after="200" w:line="276" w:lineRule="auto"/>
      </w:pPr>
    </w:p>
    <w:p w14:paraId="231CA278">
      <w:pPr>
        <w:spacing w:after="200" w:line="276" w:lineRule="auto"/>
      </w:pPr>
    </w:p>
    <w:p w14:paraId="0D17AC48">
      <w:pPr>
        <w:spacing w:after="200" w:line="276" w:lineRule="auto"/>
      </w:pPr>
    </w:p>
    <w:p w14:paraId="075D3C35">
      <w:pPr>
        <w:spacing w:after="200" w:line="276" w:lineRule="auto"/>
      </w:pPr>
    </w:p>
    <w:p w14:paraId="097BB0AC">
      <w:pPr>
        <w:spacing w:after="200" w:line="276" w:lineRule="auto"/>
      </w:pPr>
    </w:p>
    <w:p w14:paraId="0C9A1211">
      <w:pPr>
        <w:spacing w:after="200" w:line="276" w:lineRule="auto"/>
        <w:jc w:val="right"/>
      </w:pPr>
      <w:r>
        <w:rPr>
          <w:rFonts w:ascii="宋体" w:hAnsi="宋体" w:eastAsia="宋体" w:cstheme="minorBidi"/>
          <w:sz w:val="24"/>
          <w:szCs w:val="22"/>
          <w:lang w:val="en-US" w:eastAsia="en-US" w:bidi="ar-SA"/>
        </w:rPr>
        <w:t>2026年6月</w:t>
      </w:r>
    </w:p>
    <w:p w14:paraId="46FCB03D">
      <w:pPr>
        <w:spacing w:after="200" w:line="276" w:lineRule="auto"/>
      </w:pPr>
      <w:r>
        <w:rPr>
          <w:rFonts w:ascii="宋体" w:hAnsi="宋体" w:eastAsia="宋体" w:cstheme="minorBidi"/>
          <w:sz w:val="24"/>
          <w:szCs w:val="22"/>
          <w:lang w:val="en-US" w:eastAsia="en-US" w:bidi="ar-SA"/>
        </w:rPr>
        <w:br w:type="page"/>
      </w:r>
    </w:p>
    <w:p w14:paraId="4FA86117">
      <w:pPr>
        <w:pStyle w:val="3"/>
      </w:pPr>
      <w:r>
        <w:rPr>
          <w:rFonts w:ascii="黑体" w:hAnsi="黑体" w:eastAsia="黑体"/>
          <w:sz w:val="32"/>
        </w:rPr>
        <w:t>版本历史</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0"/>
        <w:gridCol w:w="538"/>
        <w:gridCol w:w="560"/>
        <w:gridCol w:w="827"/>
        <w:gridCol w:w="6155"/>
      </w:tblGrid>
      <w:tr w14:paraId="5BAA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D9D9D9"/>
          </w:tcPr>
          <w:p w14:paraId="083A2226">
            <w:pPr>
              <w:spacing w:after="0" w:line="240" w:lineRule="auto"/>
              <w:jc w:val="center"/>
            </w:pPr>
            <w:r>
              <w:rPr>
                <w:rFonts w:ascii="宋体" w:hAnsi="宋体" w:eastAsia="宋体"/>
                <w:b/>
                <w:sz w:val="20"/>
              </w:rPr>
              <w:t>版本/状态</w:t>
            </w:r>
          </w:p>
        </w:tc>
        <w:tc>
          <w:tcPr>
            <w:tcW w:w="0" w:type="auto"/>
            <w:shd w:val="clear" w:color="auto" w:fill="D9D9D9"/>
          </w:tcPr>
          <w:p w14:paraId="00082A1A">
            <w:pPr>
              <w:spacing w:after="0" w:line="240" w:lineRule="auto"/>
              <w:jc w:val="center"/>
            </w:pPr>
            <w:r>
              <w:rPr>
                <w:rFonts w:ascii="宋体" w:hAnsi="宋体" w:eastAsia="宋体"/>
                <w:b/>
                <w:sz w:val="20"/>
              </w:rPr>
              <w:t>作者</w:t>
            </w:r>
          </w:p>
        </w:tc>
        <w:tc>
          <w:tcPr>
            <w:tcW w:w="0" w:type="auto"/>
            <w:shd w:val="clear" w:color="auto" w:fill="D9D9D9"/>
          </w:tcPr>
          <w:p w14:paraId="46F46A94">
            <w:pPr>
              <w:spacing w:after="0" w:line="240" w:lineRule="auto"/>
              <w:jc w:val="center"/>
            </w:pPr>
            <w:r>
              <w:rPr>
                <w:rFonts w:ascii="宋体" w:hAnsi="宋体" w:eastAsia="宋体"/>
                <w:b/>
                <w:sz w:val="20"/>
              </w:rPr>
              <w:t>参与者</w:t>
            </w:r>
          </w:p>
        </w:tc>
        <w:tc>
          <w:tcPr>
            <w:tcW w:w="0" w:type="auto"/>
            <w:shd w:val="clear" w:color="auto" w:fill="D9D9D9"/>
          </w:tcPr>
          <w:p w14:paraId="1A948C61">
            <w:pPr>
              <w:spacing w:after="0" w:line="240" w:lineRule="auto"/>
              <w:jc w:val="center"/>
            </w:pPr>
            <w:r>
              <w:rPr>
                <w:rFonts w:ascii="宋体" w:hAnsi="宋体" w:eastAsia="宋体"/>
                <w:b/>
                <w:sz w:val="20"/>
              </w:rPr>
              <w:t>日期</w:t>
            </w:r>
          </w:p>
        </w:tc>
        <w:tc>
          <w:tcPr>
            <w:tcW w:w="0" w:type="auto"/>
            <w:shd w:val="clear" w:color="auto" w:fill="D9D9D9"/>
          </w:tcPr>
          <w:p w14:paraId="2C161317">
            <w:pPr>
              <w:spacing w:after="0" w:line="240" w:lineRule="auto"/>
              <w:jc w:val="center"/>
            </w:pPr>
            <w:r>
              <w:rPr>
                <w:rFonts w:ascii="宋体" w:hAnsi="宋体" w:eastAsia="宋体"/>
                <w:b/>
                <w:sz w:val="20"/>
              </w:rPr>
              <w:t>备注</w:t>
            </w:r>
          </w:p>
        </w:tc>
      </w:tr>
      <w:tr w14:paraId="25A3B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75CDE0D">
            <w:pPr>
              <w:spacing w:after="0" w:line="240" w:lineRule="auto"/>
              <w:jc w:val="left"/>
            </w:pPr>
            <w:r>
              <w:rPr>
                <w:rFonts w:ascii="宋体" w:hAnsi="宋体" w:eastAsia="宋体"/>
                <w:sz w:val="18"/>
              </w:rPr>
              <w:t>V1.0</w:t>
            </w:r>
          </w:p>
        </w:tc>
        <w:tc>
          <w:tcPr>
            <w:tcW w:w="0" w:type="auto"/>
          </w:tcPr>
          <w:p w14:paraId="5A0CE1A2">
            <w:pPr>
              <w:spacing w:after="0" w:line="240" w:lineRule="auto"/>
              <w:jc w:val="left"/>
            </w:pPr>
            <w:r>
              <w:rPr>
                <w:rFonts w:ascii="宋体" w:hAnsi="宋体" w:eastAsia="宋体"/>
                <w:sz w:val="18"/>
              </w:rPr>
              <w:t>项目组</w:t>
            </w:r>
          </w:p>
        </w:tc>
        <w:tc>
          <w:tcPr>
            <w:tcW w:w="0" w:type="auto"/>
          </w:tcPr>
          <w:p w14:paraId="1A890FE3">
            <w:pPr>
              <w:spacing w:after="0" w:line="240" w:lineRule="auto"/>
              <w:jc w:val="left"/>
            </w:pPr>
          </w:p>
        </w:tc>
        <w:tc>
          <w:tcPr>
            <w:tcW w:w="0" w:type="auto"/>
          </w:tcPr>
          <w:p w14:paraId="07432F07">
            <w:pPr>
              <w:spacing w:after="0" w:line="240" w:lineRule="auto"/>
              <w:jc w:val="left"/>
            </w:pPr>
            <w:r>
              <w:rPr>
                <w:rFonts w:ascii="宋体" w:hAnsi="宋体" w:eastAsia="宋体"/>
                <w:sz w:val="18"/>
              </w:rPr>
              <w:t>2026-06-24</w:t>
            </w:r>
          </w:p>
        </w:tc>
        <w:tc>
          <w:tcPr>
            <w:tcW w:w="0" w:type="auto"/>
          </w:tcPr>
          <w:p w14:paraId="3F843F33">
            <w:pPr>
              <w:spacing w:after="0" w:line="240" w:lineRule="auto"/>
              <w:jc w:val="left"/>
            </w:pPr>
            <w:r>
              <w:rPr>
                <w:rFonts w:ascii="宋体" w:hAnsi="宋体" w:eastAsia="宋体"/>
                <w:sz w:val="18"/>
              </w:rPr>
              <w:t>初始创建，完成需求框架与用例分析</w:t>
            </w:r>
          </w:p>
        </w:tc>
      </w:tr>
      <w:tr w14:paraId="4CE3D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A16693B">
            <w:pPr>
              <w:spacing w:after="0" w:line="240" w:lineRule="auto"/>
              <w:jc w:val="left"/>
            </w:pPr>
            <w:r>
              <w:rPr>
                <w:rFonts w:ascii="宋体" w:hAnsi="宋体" w:eastAsia="宋体"/>
                <w:sz w:val="18"/>
              </w:rPr>
              <w:t>V2.0</w:t>
            </w:r>
          </w:p>
        </w:tc>
        <w:tc>
          <w:tcPr>
            <w:tcW w:w="0" w:type="auto"/>
          </w:tcPr>
          <w:p w14:paraId="007FE0BD">
            <w:pPr>
              <w:spacing w:after="0" w:line="240" w:lineRule="auto"/>
              <w:jc w:val="left"/>
            </w:pPr>
            <w:r>
              <w:rPr>
                <w:rFonts w:ascii="宋体" w:hAnsi="宋体" w:eastAsia="宋体"/>
                <w:sz w:val="18"/>
              </w:rPr>
              <w:t>项目组</w:t>
            </w:r>
          </w:p>
        </w:tc>
        <w:tc>
          <w:tcPr>
            <w:tcW w:w="0" w:type="auto"/>
          </w:tcPr>
          <w:p w14:paraId="066D78AB">
            <w:pPr>
              <w:spacing w:after="0" w:line="240" w:lineRule="auto"/>
              <w:jc w:val="left"/>
            </w:pPr>
          </w:p>
        </w:tc>
        <w:tc>
          <w:tcPr>
            <w:tcW w:w="0" w:type="auto"/>
          </w:tcPr>
          <w:p w14:paraId="0B02128D">
            <w:pPr>
              <w:spacing w:after="0" w:line="240" w:lineRule="auto"/>
              <w:jc w:val="left"/>
            </w:pPr>
            <w:r>
              <w:rPr>
                <w:rFonts w:ascii="宋体" w:hAnsi="宋体" w:eastAsia="宋体"/>
                <w:sz w:val="18"/>
              </w:rPr>
              <w:t>2026-06-25</w:t>
            </w:r>
          </w:p>
        </w:tc>
        <w:tc>
          <w:tcPr>
            <w:tcW w:w="0" w:type="auto"/>
          </w:tcPr>
          <w:p w14:paraId="1749507E">
            <w:pPr>
              <w:spacing w:after="0" w:line="240" w:lineRule="auto"/>
              <w:jc w:val="left"/>
            </w:pPr>
            <w:r>
              <w:rPr>
                <w:rFonts w:ascii="宋体" w:hAnsi="宋体" w:eastAsia="宋体"/>
                <w:sz w:val="18"/>
              </w:rPr>
              <w:t>重构项目方向，确定最终用例与概要设计</w:t>
            </w:r>
          </w:p>
        </w:tc>
      </w:tr>
      <w:tr w14:paraId="02A43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7341E30">
            <w:pPr>
              <w:spacing w:after="0" w:line="240" w:lineRule="auto"/>
              <w:jc w:val="left"/>
            </w:pPr>
            <w:r>
              <w:rPr>
                <w:rFonts w:ascii="宋体" w:hAnsi="宋体" w:eastAsia="宋体"/>
                <w:sz w:val="18"/>
              </w:rPr>
              <w:t>V3.0</w:t>
            </w:r>
          </w:p>
        </w:tc>
        <w:tc>
          <w:tcPr>
            <w:tcW w:w="0" w:type="auto"/>
          </w:tcPr>
          <w:p w14:paraId="6B797823">
            <w:pPr>
              <w:spacing w:after="0" w:line="240" w:lineRule="auto"/>
              <w:jc w:val="left"/>
            </w:pPr>
            <w:r>
              <w:rPr>
                <w:rFonts w:ascii="宋体" w:hAnsi="宋体" w:eastAsia="宋体"/>
                <w:sz w:val="18"/>
              </w:rPr>
              <w:t>项目组</w:t>
            </w:r>
          </w:p>
        </w:tc>
        <w:tc>
          <w:tcPr>
            <w:tcW w:w="0" w:type="auto"/>
          </w:tcPr>
          <w:p w14:paraId="0EDA3426">
            <w:pPr>
              <w:spacing w:after="0" w:line="240" w:lineRule="auto"/>
              <w:jc w:val="left"/>
            </w:pPr>
          </w:p>
        </w:tc>
        <w:tc>
          <w:tcPr>
            <w:tcW w:w="0" w:type="auto"/>
          </w:tcPr>
          <w:p w14:paraId="15502708">
            <w:pPr>
              <w:spacing w:after="0" w:line="240" w:lineRule="auto"/>
              <w:jc w:val="left"/>
            </w:pPr>
            <w:r>
              <w:rPr>
                <w:rFonts w:ascii="宋体" w:hAnsi="宋体" w:eastAsia="宋体"/>
                <w:sz w:val="18"/>
              </w:rPr>
              <w:t>2026-06-25</w:t>
            </w:r>
          </w:p>
        </w:tc>
        <w:tc>
          <w:tcPr>
            <w:tcW w:w="0" w:type="auto"/>
          </w:tcPr>
          <w:p w14:paraId="5A90871A">
            <w:pPr>
              <w:spacing w:after="0" w:line="240" w:lineRule="auto"/>
              <w:jc w:val="left"/>
            </w:pPr>
            <w:r>
              <w:rPr>
                <w:rFonts w:ascii="宋体" w:hAnsi="宋体" w:eastAsia="宋体"/>
                <w:sz w:val="18"/>
              </w:rPr>
              <w:t>优化结构，增加单元模块设计与算法详细说明</w:t>
            </w:r>
          </w:p>
        </w:tc>
      </w:tr>
      <w:tr w14:paraId="05AC4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A70BA80">
            <w:pPr>
              <w:spacing w:after="0" w:line="240" w:lineRule="auto"/>
              <w:jc w:val="left"/>
            </w:pPr>
            <w:r>
              <w:rPr>
                <w:rFonts w:ascii="宋体" w:hAnsi="宋体" w:eastAsia="宋体"/>
                <w:sz w:val="18"/>
              </w:rPr>
              <w:t>V3.1</w:t>
            </w:r>
          </w:p>
        </w:tc>
        <w:tc>
          <w:tcPr>
            <w:tcW w:w="0" w:type="auto"/>
          </w:tcPr>
          <w:p w14:paraId="2779FE15">
            <w:pPr>
              <w:spacing w:after="0" w:line="240" w:lineRule="auto"/>
              <w:jc w:val="left"/>
            </w:pPr>
            <w:r>
              <w:rPr>
                <w:rFonts w:ascii="宋体" w:hAnsi="宋体" w:eastAsia="宋体"/>
                <w:sz w:val="18"/>
              </w:rPr>
              <w:t>项目组</w:t>
            </w:r>
          </w:p>
        </w:tc>
        <w:tc>
          <w:tcPr>
            <w:tcW w:w="0" w:type="auto"/>
          </w:tcPr>
          <w:p w14:paraId="3D43D19C">
            <w:pPr>
              <w:spacing w:after="0" w:line="240" w:lineRule="auto"/>
              <w:jc w:val="left"/>
            </w:pPr>
          </w:p>
        </w:tc>
        <w:tc>
          <w:tcPr>
            <w:tcW w:w="0" w:type="auto"/>
          </w:tcPr>
          <w:p w14:paraId="3AFAB9A4">
            <w:pPr>
              <w:spacing w:after="0" w:line="240" w:lineRule="auto"/>
              <w:jc w:val="left"/>
            </w:pPr>
            <w:r>
              <w:rPr>
                <w:rFonts w:ascii="宋体" w:hAnsi="宋体" w:eastAsia="宋体"/>
                <w:sz w:val="18"/>
              </w:rPr>
              <w:t>2026-06-25</w:t>
            </w:r>
          </w:p>
        </w:tc>
        <w:tc>
          <w:tcPr>
            <w:tcW w:w="0" w:type="auto"/>
          </w:tcPr>
          <w:p w14:paraId="39119431">
            <w:pPr>
              <w:spacing w:after="0" w:line="240" w:lineRule="auto"/>
              <w:jc w:val="left"/>
            </w:pPr>
            <w:r>
              <w:rPr>
                <w:rFonts w:ascii="宋体" w:hAnsi="宋体" w:eastAsia="宋体"/>
                <w:sz w:val="18"/>
              </w:rPr>
              <w:t>严格参照样例格式重构，补充需求分类详细内容</w:t>
            </w:r>
          </w:p>
        </w:tc>
      </w:tr>
      <w:tr w14:paraId="23D6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1D29791">
            <w:pPr>
              <w:spacing w:after="0" w:line="240" w:lineRule="auto"/>
              <w:jc w:val="left"/>
            </w:pPr>
            <w:r>
              <w:rPr>
                <w:rFonts w:ascii="宋体" w:hAnsi="宋体" w:eastAsia="宋体"/>
                <w:sz w:val="18"/>
              </w:rPr>
              <w:t>V3.2</w:t>
            </w:r>
          </w:p>
        </w:tc>
        <w:tc>
          <w:tcPr>
            <w:tcW w:w="0" w:type="auto"/>
          </w:tcPr>
          <w:p w14:paraId="22B64612">
            <w:pPr>
              <w:spacing w:after="0" w:line="240" w:lineRule="auto"/>
              <w:jc w:val="left"/>
            </w:pPr>
            <w:r>
              <w:rPr>
                <w:rFonts w:ascii="宋体" w:hAnsi="宋体" w:eastAsia="宋体"/>
                <w:sz w:val="18"/>
              </w:rPr>
              <w:t>项目组</w:t>
            </w:r>
          </w:p>
        </w:tc>
        <w:tc>
          <w:tcPr>
            <w:tcW w:w="0" w:type="auto"/>
          </w:tcPr>
          <w:p w14:paraId="3B46F2F2">
            <w:pPr>
              <w:spacing w:after="0" w:line="240" w:lineRule="auto"/>
              <w:jc w:val="left"/>
            </w:pPr>
          </w:p>
        </w:tc>
        <w:tc>
          <w:tcPr>
            <w:tcW w:w="0" w:type="auto"/>
          </w:tcPr>
          <w:p w14:paraId="5C110C04">
            <w:pPr>
              <w:spacing w:after="0" w:line="240" w:lineRule="auto"/>
              <w:jc w:val="left"/>
            </w:pPr>
            <w:r>
              <w:rPr>
                <w:rFonts w:ascii="宋体" w:hAnsi="宋体" w:eastAsia="宋体"/>
                <w:sz w:val="18"/>
              </w:rPr>
              <w:t>2026-06-25</w:t>
            </w:r>
          </w:p>
        </w:tc>
        <w:tc>
          <w:tcPr>
            <w:tcW w:w="0" w:type="auto"/>
          </w:tcPr>
          <w:p w14:paraId="10511B12">
            <w:pPr>
              <w:spacing w:after="0" w:line="240" w:lineRule="auto"/>
              <w:jc w:val="left"/>
            </w:pPr>
            <w:r>
              <w:rPr>
                <w:rFonts w:ascii="宋体" w:hAnsi="宋体" w:eastAsia="宋体"/>
                <w:sz w:val="18"/>
              </w:rPr>
              <w:t>扩展总体设计、新增单元模块设计(数据/AI/UI/API)、完整数据库设计(SQL DDL)</w:t>
            </w:r>
          </w:p>
        </w:tc>
      </w:tr>
      <w:tr w14:paraId="14EA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46E3259">
            <w:pPr>
              <w:spacing w:after="0" w:line="240" w:lineRule="auto"/>
              <w:jc w:val="left"/>
            </w:pPr>
            <w:r>
              <w:rPr>
                <w:rFonts w:ascii="宋体" w:hAnsi="宋体" w:eastAsia="宋体"/>
                <w:sz w:val="18"/>
              </w:rPr>
              <w:t>V3.3</w:t>
            </w:r>
          </w:p>
        </w:tc>
        <w:tc>
          <w:tcPr>
            <w:tcW w:w="0" w:type="auto"/>
          </w:tcPr>
          <w:p w14:paraId="683C0F3C">
            <w:pPr>
              <w:spacing w:after="0" w:line="240" w:lineRule="auto"/>
              <w:jc w:val="left"/>
            </w:pPr>
            <w:r>
              <w:rPr>
                <w:rFonts w:ascii="宋体" w:hAnsi="宋体" w:eastAsia="宋体"/>
                <w:sz w:val="18"/>
              </w:rPr>
              <w:t>项目组</w:t>
            </w:r>
          </w:p>
        </w:tc>
        <w:tc>
          <w:tcPr>
            <w:tcW w:w="0" w:type="auto"/>
          </w:tcPr>
          <w:p w14:paraId="28F82216">
            <w:pPr>
              <w:spacing w:after="0" w:line="240" w:lineRule="auto"/>
              <w:jc w:val="left"/>
            </w:pPr>
          </w:p>
        </w:tc>
        <w:tc>
          <w:tcPr>
            <w:tcW w:w="0" w:type="auto"/>
          </w:tcPr>
          <w:p w14:paraId="5F36FBB8">
            <w:pPr>
              <w:spacing w:after="0" w:line="240" w:lineRule="auto"/>
              <w:jc w:val="left"/>
            </w:pPr>
            <w:r>
              <w:rPr>
                <w:rFonts w:ascii="宋体" w:hAnsi="宋体" w:eastAsia="宋体"/>
                <w:sz w:val="18"/>
              </w:rPr>
              <w:t>2026-06-25</w:t>
            </w:r>
          </w:p>
        </w:tc>
        <w:tc>
          <w:tcPr>
            <w:tcW w:w="0" w:type="auto"/>
          </w:tcPr>
          <w:p w14:paraId="67CC8D16">
            <w:pPr>
              <w:spacing w:after="0" w:line="240" w:lineRule="auto"/>
              <w:jc w:val="left"/>
            </w:pPr>
            <w:r>
              <w:rPr>
                <w:rFonts w:ascii="宋体" w:hAnsi="宋体" w:eastAsia="宋体"/>
                <w:sz w:val="18"/>
              </w:rPr>
              <w:t>更新UI描述，对齐需求说明书v2.2交互界面章节</w:t>
            </w:r>
          </w:p>
        </w:tc>
      </w:tr>
      <w:tr w14:paraId="4332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C0C8B78">
            <w:pPr>
              <w:spacing w:after="0" w:line="240" w:lineRule="auto"/>
              <w:jc w:val="left"/>
            </w:pPr>
            <w:r>
              <w:rPr>
                <w:rFonts w:ascii="宋体" w:hAnsi="宋体" w:eastAsia="宋体"/>
                <w:sz w:val="18"/>
              </w:rPr>
              <w:t>V3.4</w:t>
            </w:r>
          </w:p>
        </w:tc>
        <w:tc>
          <w:tcPr>
            <w:tcW w:w="0" w:type="auto"/>
          </w:tcPr>
          <w:p w14:paraId="6DAB352F">
            <w:pPr>
              <w:spacing w:after="0" w:line="240" w:lineRule="auto"/>
              <w:jc w:val="left"/>
            </w:pPr>
            <w:r>
              <w:rPr>
                <w:rFonts w:ascii="宋体" w:hAnsi="宋体" w:eastAsia="宋体"/>
                <w:sz w:val="18"/>
              </w:rPr>
              <w:t>项目组</w:t>
            </w:r>
          </w:p>
        </w:tc>
        <w:tc>
          <w:tcPr>
            <w:tcW w:w="0" w:type="auto"/>
          </w:tcPr>
          <w:p w14:paraId="395FF007">
            <w:pPr>
              <w:spacing w:after="0" w:line="240" w:lineRule="auto"/>
              <w:jc w:val="left"/>
            </w:pPr>
          </w:p>
        </w:tc>
        <w:tc>
          <w:tcPr>
            <w:tcW w:w="0" w:type="auto"/>
          </w:tcPr>
          <w:p w14:paraId="5BDBFE36">
            <w:pPr>
              <w:spacing w:after="0" w:line="240" w:lineRule="auto"/>
              <w:jc w:val="left"/>
            </w:pPr>
            <w:r>
              <w:rPr>
                <w:rFonts w:ascii="宋体" w:hAnsi="宋体" w:eastAsia="宋体"/>
                <w:sz w:val="18"/>
              </w:rPr>
              <w:t>2026-06-26</w:t>
            </w:r>
          </w:p>
        </w:tc>
        <w:tc>
          <w:tcPr>
            <w:tcW w:w="0" w:type="auto"/>
          </w:tcPr>
          <w:p w14:paraId="7FFD551C">
            <w:pPr>
              <w:spacing w:after="0" w:line="240" w:lineRule="auto"/>
              <w:jc w:val="left"/>
            </w:pPr>
            <w:r>
              <w:rPr>
                <w:rFonts w:ascii="宋体" w:hAnsi="宋体" w:eastAsia="宋体"/>
                <w:sz w:val="18"/>
              </w:rPr>
              <w:t>插入真实图片替代占位符；内容对齐需求说明书v2.4；团队分工对齐分工V1.md；更新术语定义与UI三栏布局描述</w:t>
            </w:r>
          </w:p>
        </w:tc>
      </w:tr>
      <w:tr w14:paraId="67688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56CD7E4">
            <w:pPr>
              <w:spacing w:after="0" w:line="240" w:lineRule="auto"/>
              <w:jc w:val="left"/>
            </w:pPr>
            <w:r>
              <w:rPr>
                <w:rFonts w:ascii="宋体" w:hAnsi="宋体" w:eastAsia="宋体"/>
                <w:sz w:val="18"/>
              </w:rPr>
              <w:t>V3.5</w:t>
            </w:r>
          </w:p>
        </w:tc>
        <w:tc>
          <w:tcPr>
            <w:tcW w:w="0" w:type="auto"/>
          </w:tcPr>
          <w:p w14:paraId="3177A597">
            <w:pPr>
              <w:spacing w:after="0" w:line="240" w:lineRule="auto"/>
              <w:jc w:val="left"/>
            </w:pPr>
            <w:r>
              <w:rPr>
                <w:rFonts w:ascii="宋体" w:hAnsi="宋体" w:eastAsia="宋体"/>
                <w:sz w:val="18"/>
              </w:rPr>
              <w:t>项目组</w:t>
            </w:r>
          </w:p>
        </w:tc>
        <w:tc>
          <w:tcPr>
            <w:tcW w:w="0" w:type="auto"/>
          </w:tcPr>
          <w:p w14:paraId="001F53D6">
            <w:pPr>
              <w:spacing w:after="0" w:line="240" w:lineRule="auto"/>
              <w:jc w:val="left"/>
            </w:pPr>
          </w:p>
        </w:tc>
        <w:tc>
          <w:tcPr>
            <w:tcW w:w="0" w:type="auto"/>
          </w:tcPr>
          <w:p w14:paraId="02946A6A">
            <w:pPr>
              <w:spacing w:after="0" w:line="240" w:lineRule="auto"/>
              <w:jc w:val="left"/>
            </w:pPr>
            <w:r>
              <w:rPr>
                <w:rFonts w:ascii="宋体" w:hAnsi="宋体" w:eastAsia="宋体"/>
                <w:sz w:val="18"/>
              </w:rPr>
              <w:t>2026-06-26</w:t>
            </w:r>
          </w:p>
        </w:tc>
        <w:tc>
          <w:tcPr>
            <w:tcW w:w="0" w:type="auto"/>
          </w:tcPr>
          <w:p w14:paraId="22E6BF58">
            <w:pPr>
              <w:spacing w:after="0" w:line="240" w:lineRule="auto"/>
              <w:jc w:val="left"/>
            </w:pPr>
            <w:r>
              <w:rPr>
                <w:rFonts w:ascii="宋体" w:hAnsi="宋体" w:eastAsia="宋体"/>
                <w:sz w:val="18"/>
              </w:rPr>
              <w:t>删除用户注册/登录模块；速度策略改为二级(L2/L3)，删除L1模板匹配；蓝图管理替代模板匹配</w:t>
            </w:r>
          </w:p>
        </w:tc>
      </w:tr>
      <w:tr w14:paraId="31BC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8DE462D">
            <w:pPr>
              <w:spacing w:after="0" w:line="240" w:lineRule="auto"/>
              <w:jc w:val="left"/>
            </w:pPr>
            <w:r>
              <w:rPr>
                <w:rFonts w:ascii="宋体" w:hAnsi="宋体" w:eastAsia="宋体"/>
                <w:sz w:val="18"/>
              </w:rPr>
              <w:t>V3.6</w:t>
            </w:r>
          </w:p>
        </w:tc>
        <w:tc>
          <w:tcPr>
            <w:tcW w:w="0" w:type="auto"/>
          </w:tcPr>
          <w:p w14:paraId="2C7E2321">
            <w:pPr>
              <w:spacing w:after="0" w:line="240" w:lineRule="auto"/>
              <w:jc w:val="left"/>
            </w:pPr>
            <w:r>
              <w:rPr>
                <w:rFonts w:ascii="宋体" w:hAnsi="宋体" w:eastAsia="宋体"/>
                <w:sz w:val="18"/>
              </w:rPr>
              <w:t>项目组</w:t>
            </w:r>
          </w:p>
        </w:tc>
        <w:tc>
          <w:tcPr>
            <w:tcW w:w="0" w:type="auto"/>
          </w:tcPr>
          <w:p w14:paraId="5B9D94E2">
            <w:pPr>
              <w:spacing w:after="0" w:line="240" w:lineRule="auto"/>
              <w:jc w:val="left"/>
            </w:pPr>
          </w:p>
        </w:tc>
        <w:tc>
          <w:tcPr>
            <w:tcW w:w="0" w:type="auto"/>
          </w:tcPr>
          <w:p w14:paraId="30EC85ED">
            <w:pPr>
              <w:spacing w:after="0" w:line="240" w:lineRule="auto"/>
              <w:jc w:val="left"/>
            </w:pPr>
            <w:r>
              <w:rPr>
                <w:rFonts w:ascii="宋体" w:hAnsi="宋体" w:eastAsia="宋体"/>
                <w:sz w:val="18"/>
              </w:rPr>
              <w:t>2026-06-26</w:t>
            </w:r>
          </w:p>
        </w:tc>
        <w:tc>
          <w:tcPr>
            <w:tcW w:w="0" w:type="auto"/>
          </w:tcPr>
          <w:p w14:paraId="0BC3DB1E">
            <w:pPr>
              <w:spacing w:after="0" w:line="240" w:lineRule="auto"/>
              <w:jc w:val="left"/>
            </w:pPr>
            <w:r>
              <w:rPr>
                <w:rFonts w:ascii="宋体" w:hAnsi="宋体" w:eastAsia="宋体"/>
                <w:sz w:val="18"/>
              </w:rPr>
              <w:t>叙事重构：参考YOLOv5样例格式，补充"是什么→为什么→怎么做"三层次逻辑，便于不熟悉项目的读者理解</w:t>
            </w:r>
          </w:p>
        </w:tc>
      </w:tr>
      <w:tr w14:paraId="4F0B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DCD052B">
            <w:pPr>
              <w:spacing w:after="0" w:line="240" w:lineRule="auto"/>
              <w:jc w:val="left"/>
            </w:pPr>
            <w:r>
              <w:rPr>
                <w:rFonts w:ascii="宋体" w:hAnsi="宋体" w:eastAsia="宋体"/>
                <w:sz w:val="18"/>
              </w:rPr>
              <w:t>V3.7</w:t>
            </w:r>
          </w:p>
        </w:tc>
        <w:tc>
          <w:tcPr>
            <w:tcW w:w="0" w:type="auto"/>
          </w:tcPr>
          <w:p w14:paraId="7D1E91CD">
            <w:pPr>
              <w:spacing w:after="0" w:line="240" w:lineRule="auto"/>
              <w:jc w:val="left"/>
            </w:pPr>
            <w:r>
              <w:rPr>
                <w:rFonts w:ascii="宋体" w:hAnsi="宋体" w:eastAsia="宋体"/>
                <w:sz w:val="18"/>
              </w:rPr>
              <w:t>项目组</w:t>
            </w:r>
          </w:p>
        </w:tc>
        <w:tc>
          <w:tcPr>
            <w:tcW w:w="0" w:type="auto"/>
          </w:tcPr>
          <w:p w14:paraId="7E2DB681">
            <w:pPr>
              <w:spacing w:after="0" w:line="240" w:lineRule="auto"/>
              <w:jc w:val="left"/>
            </w:pPr>
          </w:p>
        </w:tc>
        <w:tc>
          <w:tcPr>
            <w:tcW w:w="0" w:type="auto"/>
          </w:tcPr>
          <w:p w14:paraId="532DC4F6">
            <w:pPr>
              <w:spacing w:after="0" w:line="240" w:lineRule="auto"/>
              <w:jc w:val="left"/>
            </w:pPr>
            <w:r>
              <w:rPr>
                <w:rFonts w:ascii="宋体" w:hAnsi="宋体" w:eastAsia="宋体"/>
                <w:sz w:val="18"/>
              </w:rPr>
              <w:t>2026-06-26</w:t>
            </w:r>
          </w:p>
        </w:tc>
        <w:tc>
          <w:tcPr>
            <w:tcW w:w="0" w:type="auto"/>
          </w:tcPr>
          <w:p w14:paraId="375F49B0">
            <w:pPr>
              <w:spacing w:after="0" w:line="240" w:lineRule="auto"/>
              <w:jc w:val="left"/>
            </w:pPr>
            <w:r>
              <w:rPr>
                <w:rFonts w:ascii="宋体" w:hAnsi="宋体" w:eastAsia="宋体"/>
                <w:sz w:val="18"/>
              </w:rPr>
              <w:t>严格对齐YOLO样例框架(九部分)；删除API接口规格/设计决策权衡/单元模块/数据库设计等额外章节；嵌入全部diagrams_new图片；修复空段落与标题层级；更新需求说明书至v2.5</w:t>
            </w:r>
          </w:p>
        </w:tc>
      </w:tr>
      <w:tr w14:paraId="68343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43FB5E3">
            <w:pPr>
              <w:spacing w:after="0" w:line="240" w:lineRule="auto"/>
              <w:jc w:val="left"/>
              <w:rPr>
                <w:rFonts w:hint="default" w:ascii="宋体" w:hAnsi="宋体" w:eastAsia="宋体"/>
                <w:sz w:val="18"/>
                <w:lang w:val="en-US" w:eastAsia="zh-CN"/>
              </w:rPr>
            </w:pPr>
            <w:r>
              <w:rPr>
                <w:rFonts w:hint="eastAsia"/>
                <w:sz w:val="18"/>
                <w:lang w:val="en-US" w:eastAsia="zh-CN"/>
              </w:rPr>
              <w:t>V3.8</w:t>
            </w:r>
          </w:p>
        </w:tc>
        <w:tc>
          <w:tcPr>
            <w:tcW w:w="0" w:type="auto"/>
          </w:tcPr>
          <w:p w14:paraId="6C9E9207">
            <w:pPr>
              <w:spacing w:after="0" w:line="240" w:lineRule="auto"/>
              <w:jc w:val="left"/>
              <w:rPr>
                <w:rFonts w:hint="eastAsia" w:ascii="宋体" w:hAnsi="宋体" w:eastAsia="宋体"/>
                <w:sz w:val="18"/>
                <w:lang w:val="en-US" w:eastAsia="zh-CN"/>
              </w:rPr>
            </w:pPr>
            <w:r>
              <w:rPr>
                <w:rFonts w:hint="eastAsia"/>
                <w:sz w:val="18"/>
                <w:lang w:val="en-US" w:eastAsia="zh-CN"/>
              </w:rPr>
              <w:t>项目组</w:t>
            </w:r>
          </w:p>
        </w:tc>
        <w:tc>
          <w:tcPr>
            <w:tcW w:w="0" w:type="auto"/>
          </w:tcPr>
          <w:p w14:paraId="7DE53B7C">
            <w:pPr>
              <w:spacing w:after="0" w:line="240" w:lineRule="auto"/>
              <w:jc w:val="left"/>
            </w:pPr>
          </w:p>
        </w:tc>
        <w:tc>
          <w:tcPr>
            <w:tcW w:w="0" w:type="auto"/>
          </w:tcPr>
          <w:p w14:paraId="6D4FBFC0">
            <w:pPr>
              <w:spacing w:after="0" w:line="240" w:lineRule="auto"/>
              <w:jc w:val="left"/>
              <w:rPr>
                <w:rFonts w:hint="default" w:ascii="宋体" w:hAnsi="宋体" w:eastAsia="宋体"/>
                <w:sz w:val="18"/>
                <w:lang w:val="en-US" w:eastAsia="zh-CN"/>
              </w:rPr>
            </w:pPr>
            <w:r>
              <w:rPr>
                <w:rFonts w:hint="eastAsia"/>
                <w:sz w:val="18"/>
                <w:lang w:val="en-US" w:eastAsia="zh-CN"/>
              </w:rPr>
              <w:t>2026-07-06</w:t>
            </w:r>
          </w:p>
        </w:tc>
        <w:tc>
          <w:tcPr>
            <w:tcW w:w="0" w:type="auto"/>
          </w:tcPr>
          <w:p w14:paraId="6278088D">
            <w:pPr>
              <w:spacing w:after="0" w:line="240" w:lineRule="auto"/>
              <w:jc w:val="left"/>
              <w:rPr>
                <w:rFonts w:ascii="宋体" w:hAnsi="宋体" w:eastAsia="宋体"/>
                <w:sz w:val="18"/>
              </w:rPr>
            </w:pPr>
            <w:r>
              <w:rPr>
                <w:rFonts w:hint="eastAsia" w:ascii="宋体" w:hAnsi="宋体" w:eastAsia="宋体"/>
                <w:sz w:val="18"/>
              </w:rPr>
              <w:t>系统升级为自动操作助手，新增执行引擎executor/、SSE实时推送、风险评分机制、OmniParser远程GPU模式，端口8010，项目重构至new_JIMI/，数据库扩展至7表实际运行</w:t>
            </w:r>
          </w:p>
        </w:tc>
      </w:tr>
    </w:tbl>
    <w:p w14:paraId="2ACED407">
      <w:pPr>
        <w:rPr>
          <w:rFonts w:ascii="黑体" w:hAnsi="黑体" w:eastAsia="黑体"/>
          <w:sz w:val="32"/>
        </w:rPr>
      </w:pPr>
      <w:r>
        <w:rPr>
          <w:rFonts w:ascii="黑体" w:hAnsi="黑体" w:eastAsia="黑体"/>
          <w:sz w:val="32"/>
        </w:rPr>
        <w:br w:type="page"/>
      </w:r>
    </w:p>
    <w:p w14:paraId="04A93605">
      <w:pPr>
        <w:pStyle w:val="3"/>
      </w:pPr>
      <w:r>
        <w:rPr>
          <w:rFonts w:ascii="黑体" w:hAnsi="黑体" w:eastAsia="黑体"/>
          <w:sz w:val="32"/>
        </w:rPr>
        <w:t>目  录</w:t>
      </w:r>
    </w:p>
    <w:p w14:paraId="52C23324">
      <w:pPr>
        <w:spacing w:after="200" w:line="276" w:lineRule="auto"/>
      </w:pPr>
      <w:r>
        <w:rPr>
          <w:rFonts w:ascii="黑体" w:hAnsi="黑体" w:eastAsia="黑体"/>
          <w:b/>
          <w:sz w:val="24"/>
        </w:rPr>
        <w:t>第一部分 引言</w:t>
      </w:r>
    </w:p>
    <w:p w14:paraId="7340A05F">
      <w:pPr>
        <w:spacing w:after="200" w:line="276" w:lineRule="auto"/>
      </w:pPr>
      <w:r>
        <w:rPr>
          <w:rFonts w:ascii="宋体" w:hAnsi="宋体" w:eastAsia="宋体" w:cstheme="minorBidi"/>
          <w:sz w:val="24"/>
          <w:szCs w:val="22"/>
          <w:lang w:val="en-US" w:eastAsia="en-US" w:bidi="ar-SA"/>
        </w:rPr>
        <w:t xml:space="preserve">    一、编写目的</w:t>
      </w:r>
    </w:p>
    <w:p w14:paraId="0E87A41A">
      <w:pPr>
        <w:spacing w:after="200" w:line="276" w:lineRule="auto"/>
      </w:pPr>
      <w:r>
        <w:rPr>
          <w:rFonts w:ascii="宋体" w:hAnsi="宋体" w:eastAsia="宋体" w:cstheme="minorBidi"/>
          <w:sz w:val="24"/>
          <w:szCs w:val="22"/>
          <w:lang w:val="en-US" w:eastAsia="en-US" w:bidi="ar-SA"/>
        </w:rPr>
        <w:t xml:space="preserve">    二、读者对象</w:t>
      </w:r>
    </w:p>
    <w:p w14:paraId="6068C65A">
      <w:pPr>
        <w:spacing w:after="200" w:line="276" w:lineRule="auto"/>
      </w:pPr>
      <w:r>
        <w:rPr>
          <w:rFonts w:ascii="宋体" w:hAnsi="宋体" w:eastAsia="宋体" w:cstheme="minorBidi"/>
          <w:sz w:val="24"/>
          <w:szCs w:val="22"/>
          <w:lang w:val="en-US" w:eastAsia="en-US" w:bidi="ar-SA"/>
        </w:rPr>
        <w:t xml:space="preserve">    三、术语与缩写解释</w:t>
      </w:r>
    </w:p>
    <w:p w14:paraId="74E8D856">
      <w:pPr>
        <w:spacing w:after="200" w:line="276" w:lineRule="auto"/>
      </w:pPr>
      <w:r>
        <w:rPr>
          <w:rFonts w:ascii="宋体" w:hAnsi="宋体" w:eastAsia="宋体" w:cstheme="minorBidi"/>
          <w:sz w:val="24"/>
          <w:szCs w:val="22"/>
          <w:lang w:val="en-US" w:eastAsia="en-US" w:bidi="ar-SA"/>
        </w:rPr>
        <w:t xml:space="preserve">    四、参考资料</w:t>
      </w:r>
    </w:p>
    <w:p w14:paraId="46D6DBCF">
      <w:pPr>
        <w:spacing w:after="200" w:line="276" w:lineRule="auto"/>
      </w:pPr>
      <w:r>
        <w:rPr>
          <w:rFonts w:ascii="黑体" w:hAnsi="黑体" w:eastAsia="黑体"/>
          <w:b/>
          <w:sz w:val="24"/>
        </w:rPr>
        <w:t>第二部分 项目概述</w:t>
      </w:r>
    </w:p>
    <w:p w14:paraId="406EE8EA">
      <w:pPr>
        <w:spacing w:after="200" w:line="276" w:lineRule="auto"/>
      </w:pPr>
      <w:r>
        <w:rPr>
          <w:rFonts w:ascii="宋体" w:hAnsi="宋体" w:eastAsia="宋体" w:cstheme="minorBidi"/>
          <w:sz w:val="24"/>
          <w:szCs w:val="22"/>
          <w:lang w:val="en-US" w:eastAsia="en-US" w:bidi="ar-SA"/>
        </w:rPr>
        <w:t xml:space="preserve">    一、项目描述</w:t>
      </w:r>
    </w:p>
    <w:p w14:paraId="1D758AB3">
      <w:pPr>
        <w:spacing w:after="200" w:line="276" w:lineRule="auto"/>
      </w:pPr>
      <w:r>
        <w:rPr>
          <w:rFonts w:ascii="宋体" w:hAnsi="宋体" w:eastAsia="宋体" w:cstheme="minorBidi"/>
          <w:sz w:val="24"/>
          <w:szCs w:val="22"/>
          <w:lang w:val="en-US" w:eastAsia="en-US" w:bidi="ar-SA"/>
        </w:rPr>
        <w:t xml:space="preserve">    二、项目功能描述</w:t>
      </w:r>
    </w:p>
    <w:p w14:paraId="010B961D">
      <w:pPr>
        <w:spacing w:after="200" w:line="276" w:lineRule="auto"/>
      </w:pPr>
      <w:r>
        <w:rPr>
          <w:rFonts w:ascii="黑体" w:hAnsi="黑体" w:eastAsia="黑体"/>
          <w:b/>
          <w:sz w:val="24"/>
        </w:rPr>
        <w:t>第三部分 设计约束</w:t>
      </w:r>
    </w:p>
    <w:p w14:paraId="3579E07F">
      <w:pPr>
        <w:spacing w:after="200" w:line="276" w:lineRule="auto"/>
      </w:pPr>
      <w:r>
        <w:rPr>
          <w:rFonts w:ascii="宋体" w:hAnsi="宋体" w:eastAsia="宋体" w:cstheme="minorBidi"/>
          <w:sz w:val="24"/>
          <w:szCs w:val="22"/>
          <w:lang w:val="en-US" w:eastAsia="en-US" w:bidi="ar-SA"/>
        </w:rPr>
        <w:t xml:space="preserve">    一、需求约束</w:t>
      </w:r>
    </w:p>
    <w:p w14:paraId="2EB23FEC">
      <w:pPr>
        <w:spacing w:after="200" w:line="276" w:lineRule="auto"/>
      </w:pPr>
      <w:r>
        <w:rPr>
          <w:rFonts w:ascii="宋体" w:hAnsi="宋体" w:eastAsia="宋体" w:cstheme="minorBidi"/>
          <w:sz w:val="24"/>
          <w:szCs w:val="22"/>
          <w:lang w:val="en-US" w:eastAsia="en-US" w:bidi="ar-SA"/>
        </w:rPr>
        <w:t xml:space="preserve">    二、隐含约束</w:t>
      </w:r>
    </w:p>
    <w:p w14:paraId="1318E616">
      <w:pPr>
        <w:spacing w:after="200" w:line="276" w:lineRule="auto"/>
      </w:pPr>
      <w:r>
        <w:rPr>
          <w:rFonts w:ascii="黑体" w:hAnsi="黑体" w:eastAsia="黑体"/>
          <w:b/>
          <w:sz w:val="24"/>
        </w:rPr>
        <w:t>第四部分 HAJIMI系统方案设计</w:t>
      </w:r>
    </w:p>
    <w:p w14:paraId="69C48518">
      <w:pPr>
        <w:spacing w:after="200" w:line="276" w:lineRule="auto"/>
      </w:pPr>
      <w:r>
        <w:rPr>
          <w:rFonts w:ascii="宋体" w:hAnsi="宋体" w:eastAsia="宋体" w:cstheme="minorBidi"/>
          <w:sz w:val="24"/>
          <w:szCs w:val="22"/>
          <w:lang w:val="en-US" w:eastAsia="en-US" w:bidi="ar-SA"/>
        </w:rPr>
        <w:t xml:space="preserve">    一、安全设计</w:t>
      </w:r>
    </w:p>
    <w:p w14:paraId="4FC98D44">
      <w:pPr>
        <w:spacing w:after="200" w:line="276" w:lineRule="auto"/>
      </w:pPr>
      <w:r>
        <w:rPr>
          <w:rFonts w:ascii="宋体" w:hAnsi="宋体" w:eastAsia="宋体" w:cstheme="minorBidi"/>
          <w:sz w:val="24"/>
          <w:szCs w:val="22"/>
          <w:lang w:val="en-US" w:eastAsia="en-US" w:bidi="ar-SA"/>
        </w:rPr>
        <w:t xml:space="preserve">    二、HAJIMI系统相关业务流程</w:t>
      </w:r>
    </w:p>
    <w:p w14:paraId="10CAC751">
      <w:pPr>
        <w:spacing w:after="200" w:line="276" w:lineRule="auto"/>
      </w:pPr>
      <w:r>
        <w:rPr>
          <w:rFonts w:ascii="宋体" w:hAnsi="宋体" w:eastAsia="宋体" w:cstheme="minorBidi"/>
          <w:sz w:val="24"/>
          <w:szCs w:val="22"/>
          <w:lang w:val="en-US" w:eastAsia="en-US" w:bidi="ar-SA"/>
        </w:rPr>
        <w:t xml:space="preserve">    三、业务功能概要结构</w:t>
      </w:r>
    </w:p>
    <w:p w14:paraId="61607ED6">
      <w:pPr>
        <w:spacing w:after="200" w:line="276" w:lineRule="auto"/>
      </w:pPr>
      <w:r>
        <w:rPr>
          <w:rFonts w:ascii="宋体" w:hAnsi="宋体" w:eastAsia="宋体" w:cstheme="minorBidi"/>
          <w:sz w:val="24"/>
          <w:szCs w:val="22"/>
          <w:lang w:val="en-US" w:eastAsia="en-US" w:bidi="ar-SA"/>
        </w:rPr>
        <w:t xml:space="preserve">    四、模块定义</w:t>
      </w:r>
    </w:p>
    <w:p w14:paraId="537F7AEE">
      <w:pPr>
        <w:spacing w:after="200" w:line="276" w:lineRule="auto"/>
      </w:pPr>
      <w:r>
        <w:rPr>
          <w:rFonts w:ascii="黑体" w:hAnsi="黑体" w:eastAsia="黑体"/>
          <w:b/>
          <w:sz w:val="24"/>
        </w:rPr>
        <w:t>第五部分 E-R实体设计</w:t>
      </w:r>
    </w:p>
    <w:p w14:paraId="294FB500">
      <w:pPr>
        <w:spacing w:after="200" w:line="276" w:lineRule="auto"/>
      </w:pPr>
      <w:r>
        <w:rPr>
          <w:rFonts w:ascii="宋体" w:hAnsi="宋体" w:eastAsia="宋体" w:cstheme="minorBidi"/>
          <w:sz w:val="24"/>
          <w:szCs w:val="22"/>
          <w:lang w:val="en-US" w:eastAsia="en-US" w:bidi="ar-SA"/>
        </w:rPr>
        <w:t xml:space="preserve">    一、E-R实体结构图</w:t>
      </w:r>
    </w:p>
    <w:p w14:paraId="6C5E35E0">
      <w:pPr>
        <w:spacing w:after="200" w:line="276" w:lineRule="auto"/>
      </w:pPr>
      <w:r>
        <w:rPr>
          <w:rFonts w:ascii="宋体" w:hAnsi="宋体" w:eastAsia="宋体" w:cstheme="minorBidi"/>
          <w:sz w:val="24"/>
          <w:szCs w:val="22"/>
          <w:lang w:val="en-US" w:eastAsia="en-US" w:bidi="ar-SA"/>
        </w:rPr>
        <w:t xml:space="preserve">    二、实体描述</w:t>
      </w:r>
    </w:p>
    <w:p w14:paraId="4533F67D">
      <w:pPr>
        <w:spacing w:after="200" w:line="276" w:lineRule="auto"/>
      </w:pPr>
      <w:r>
        <w:rPr>
          <w:rFonts w:ascii="宋体" w:hAnsi="宋体" w:eastAsia="宋体" w:cstheme="minorBidi"/>
          <w:sz w:val="24"/>
          <w:szCs w:val="22"/>
          <w:lang w:val="en-US" w:eastAsia="en-US" w:bidi="ar-SA"/>
        </w:rPr>
        <w:t xml:space="preserve">    三、持久化策略与ORM映射</w:t>
      </w:r>
    </w:p>
    <w:p w14:paraId="728D02F9">
      <w:pPr>
        <w:spacing w:after="200" w:line="276" w:lineRule="auto"/>
      </w:pPr>
      <w:r>
        <w:rPr>
          <w:rFonts w:ascii="黑体" w:hAnsi="黑体" w:eastAsia="黑体"/>
          <w:b/>
          <w:sz w:val="24"/>
        </w:rPr>
        <w:t>第六部分 总体设计</w:t>
      </w:r>
    </w:p>
    <w:p w14:paraId="556529CD">
      <w:pPr>
        <w:spacing w:after="200" w:line="276" w:lineRule="auto"/>
      </w:pPr>
      <w:r>
        <w:rPr>
          <w:rFonts w:ascii="宋体" w:hAnsi="宋体" w:eastAsia="宋体" w:cstheme="minorBidi"/>
          <w:sz w:val="24"/>
          <w:szCs w:val="22"/>
          <w:lang w:val="en-US" w:eastAsia="en-US" w:bidi="ar-SA"/>
        </w:rPr>
        <w:t xml:space="preserve">    一、逻辑架构设计</w:t>
      </w:r>
    </w:p>
    <w:p w14:paraId="20EB9FD0">
      <w:pPr>
        <w:spacing w:after="200" w:line="276" w:lineRule="auto"/>
      </w:pPr>
      <w:r>
        <w:rPr>
          <w:rFonts w:ascii="宋体" w:hAnsi="宋体" w:eastAsia="宋体" w:cstheme="minorBidi"/>
          <w:sz w:val="24"/>
          <w:szCs w:val="22"/>
          <w:lang w:val="en-US" w:eastAsia="en-US" w:bidi="ar-SA"/>
        </w:rPr>
        <w:t xml:space="preserve">    二、物理架构设计</w:t>
      </w:r>
    </w:p>
    <w:p w14:paraId="4DA558D5">
      <w:pPr>
        <w:spacing w:after="200" w:line="276" w:lineRule="auto"/>
      </w:pPr>
      <w:r>
        <w:rPr>
          <w:rFonts w:ascii="宋体" w:hAnsi="宋体" w:eastAsia="宋体" w:cstheme="minorBidi"/>
          <w:sz w:val="24"/>
          <w:szCs w:val="22"/>
          <w:lang w:val="en-US" w:eastAsia="en-US" w:bidi="ar-SA"/>
        </w:rPr>
        <w:t xml:space="preserve">    三、技术架构设计</w:t>
      </w:r>
    </w:p>
    <w:p w14:paraId="3CBB9C7F">
      <w:pPr>
        <w:spacing w:after="200" w:line="276" w:lineRule="auto"/>
      </w:pPr>
      <w:r>
        <w:rPr>
          <w:rFonts w:ascii="黑体" w:hAnsi="黑体" w:eastAsia="黑体"/>
          <w:b/>
          <w:sz w:val="24"/>
        </w:rPr>
        <w:t>第七部分 用户界面设计</w:t>
      </w:r>
    </w:p>
    <w:p w14:paraId="19605D69">
      <w:pPr>
        <w:spacing w:after="200" w:line="276" w:lineRule="auto"/>
      </w:pPr>
      <w:r>
        <w:rPr>
          <w:rFonts w:ascii="宋体" w:hAnsi="宋体" w:eastAsia="宋体" w:cstheme="minorBidi"/>
          <w:sz w:val="24"/>
          <w:szCs w:val="22"/>
          <w:lang w:val="en-US" w:eastAsia="en-US" w:bidi="ar-SA"/>
        </w:rPr>
        <w:t xml:space="preserve">    一、桌面布局设计</w:t>
      </w:r>
    </w:p>
    <w:p w14:paraId="26058515">
      <w:pPr>
        <w:spacing w:after="200" w:line="276" w:lineRule="auto"/>
      </w:pPr>
      <w:r>
        <w:rPr>
          <w:rFonts w:ascii="宋体" w:hAnsi="宋体" w:eastAsia="宋体" w:cstheme="minorBidi"/>
          <w:sz w:val="24"/>
          <w:szCs w:val="22"/>
          <w:lang w:val="en-US" w:eastAsia="en-US" w:bidi="ar-SA"/>
        </w:rPr>
        <w:t xml:space="preserve">    二、业务界面风格展示</w:t>
      </w:r>
    </w:p>
    <w:p w14:paraId="63A409B9">
      <w:pPr>
        <w:spacing w:after="200" w:line="276" w:lineRule="auto"/>
      </w:pPr>
      <w:r>
        <w:rPr>
          <w:rFonts w:ascii="黑体" w:hAnsi="黑体" w:eastAsia="黑体"/>
          <w:b/>
          <w:sz w:val="24"/>
        </w:rPr>
        <w:t>第八部分 算法设计</w:t>
      </w:r>
    </w:p>
    <w:p w14:paraId="2ED5094B">
      <w:pPr>
        <w:spacing w:after="200" w:line="276" w:lineRule="auto"/>
      </w:pPr>
      <w:r>
        <w:rPr>
          <w:rFonts w:ascii="宋体" w:hAnsi="宋体" w:eastAsia="宋体" w:cstheme="minorBidi"/>
          <w:sz w:val="24"/>
          <w:szCs w:val="22"/>
          <w:lang w:val="en-US" w:eastAsia="en-US" w:bidi="ar-SA"/>
        </w:rPr>
        <w:t xml:space="preserve">    一、运行环境说明</w:t>
      </w:r>
    </w:p>
    <w:p w14:paraId="7BD47F14">
      <w:pPr>
        <w:spacing w:after="200" w:line="276" w:lineRule="auto"/>
      </w:pPr>
      <w:r>
        <w:rPr>
          <w:rFonts w:ascii="宋体" w:hAnsi="宋体" w:eastAsia="宋体" w:cstheme="minorBidi"/>
          <w:sz w:val="24"/>
          <w:szCs w:val="22"/>
          <w:lang w:val="en-US" w:eastAsia="en-US" w:bidi="ar-SA"/>
        </w:rPr>
        <w:t xml:space="preserve">    二、核心算法说明</w:t>
      </w:r>
    </w:p>
    <w:p w14:paraId="3CB5E9E7">
      <w:pPr>
        <w:spacing w:after="200" w:line="276" w:lineRule="auto"/>
      </w:pPr>
      <w:r>
        <w:rPr>
          <w:rFonts w:ascii="宋体" w:hAnsi="宋体" w:eastAsia="宋体" w:cstheme="minorBidi"/>
          <w:sz w:val="24"/>
          <w:szCs w:val="22"/>
          <w:lang w:val="en-US" w:eastAsia="en-US" w:bidi="ar-SA"/>
        </w:rPr>
        <w:t xml:space="preserve">    三、核心模块要求</w:t>
      </w:r>
    </w:p>
    <w:p w14:paraId="0F27B130">
      <w:pPr>
        <w:spacing w:after="200" w:line="276" w:lineRule="auto"/>
      </w:pPr>
      <w:r>
        <w:rPr>
          <w:rFonts w:ascii="黑体" w:hAnsi="黑体" w:eastAsia="黑体"/>
          <w:b/>
          <w:sz w:val="24"/>
        </w:rPr>
        <w:t>第九部分 运行环境和部署</w:t>
      </w:r>
    </w:p>
    <w:p w14:paraId="0DEA9889">
      <w:pPr>
        <w:spacing w:after="200" w:line="276" w:lineRule="auto"/>
      </w:pPr>
      <w:r>
        <w:rPr>
          <w:rFonts w:ascii="宋体" w:hAnsi="宋体" w:eastAsia="宋体" w:cstheme="minorBidi"/>
          <w:sz w:val="24"/>
          <w:szCs w:val="22"/>
          <w:lang w:val="en-US" w:eastAsia="en-US" w:bidi="ar-SA"/>
        </w:rPr>
        <w:t xml:space="preserve">    一、运行环境</w:t>
      </w:r>
    </w:p>
    <w:p w14:paraId="67C61078">
      <w:pPr>
        <w:spacing w:after="200" w:line="276" w:lineRule="auto"/>
      </w:pPr>
      <w:r>
        <w:rPr>
          <w:rFonts w:ascii="宋体" w:hAnsi="宋体" w:eastAsia="宋体" w:cstheme="minorBidi"/>
          <w:sz w:val="24"/>
          <w:szCs w:val="22"/>
          <w:lang w:val="en-US" w:eastAsia="en-US" w:bidi="ar-SA"/>
        </w:rPr>
        <w:t xml:space="preserve">    二、系统性能要求</w:t>
      </w:r>
    </w:p>
    <w:p w14:paraId="7A71D33F">
      <w:pPr>
        <w:spacing w:after="200" w:line="276" w:lineRule="auto"/>
      </w:pPr>
      <w:r>
        <w:rPr>
          <w:rFonts w:ascii="宋体" w:hAnsi="宋体" w:eastAsia="宋体" w:cstheme="minorBidi"/>
          <w:sz w:val="24"/>
          <w:szCs w:val="22"/>
          <w:lang w:val="en-US" w:eastAsia="en-US" w:bidi="ar-SA"/>
        </w:rPr>
        <w:br w:type="page"/>
      </w:r>
    </w:p>
    <w:p w14:paraId="6443DD0D">
      <w:pPr>
        <w:pStyle w:val="3"/>
      </w:pPr>
      <w:r>
        <w:rPr>
          <w:rFonts w:ascii="黑体" w:hAnsi="黑体" w:eastAsia="黑体"/>
          <w:sz w:val="32"/>
        </w:rPr>
        <w:t>第一部分 引言</w:t>
      </w:r>
    </w:p>
    <w:p w14:paraId="14225274">
      <w:pPr>
        <w:pStyle w:val="5"/>
      </w:pPr>
      <w:r>
        <w:rPr>
          <w:rFonts w:ascii="黑体" w:hAnsi="黑体" w:eastAsia="黑体"/>
          <w:sz w:val="26"/>
        </w:rPr>
        <w:t>一、编写目的</w:t>
      </w:r>
    </w:p>
    <w:p w14:paraId="474D6B95">
      <w:pPr>
        <w:spacing w:after="200" w:line="276" w:lineRule="auto"/>
        <w:ind w:firstLine="420"/>
      </w:pPr>
      <w:r>
        <w:rPr>
          <w:rFonts w:ascii="宋体" w:hAnsi="宋体" w:eastAsia="宋体" w:cstheme="minorBidi"/>
          <w:sz w:val="24"/>
          <w:szCs w:val="22"/>
          <w:lang w:val="en-US" w:eastAsia="en-US" w:bidi="ar-SA"/>
        </w:rPr>
        <w:t>编写本文档的主要目的是把需求分析得到的用例模型转换为软件结构和数据结构。设计软件结构的具体任务是：将一个复杂系统按功能进行模块划分、建立模块的层次结构及调用关系、确定模块间的接口及人机界面等。数据结构设计包括数据特征的描述、确定数据的结构特性、以及数据库的设计。本设计是指导详细设计和项目实施的重要指导性文件，也是进行系统集成测试的重要依据。</w:t>
      </w:r>
    </w:p>
    <w:p w14:paraId="3E9E00F0">
      <w:pPr>
        <w:spacing w:after="200" w:line="276" w:lineRule="auto"/>
        <w:ind w:firstLine="420"/>
      </w:pPr>
      <w:r>
        <w:t>本文档涵盖HAJIMI自动操作助手的整体架构设计、模块划分、E-R实体设计、用户界面设计、核心算法机制、API接口规格、数据库物理模型及运行部署方案，确保从需求分析到编码实现的平滑过渡。</w:t>
      </w:r>
    </w:p>
    <w:p w14:paraId="084BBC69">
      <w:pPr>
        <w:pStyle w:val="5"/>
      </w:pPr>
      <w:r>
        <w:rPr>
          <w:rFonts w:ascii="黑体" w:hAnsi="黑体" w:eastAsia="黑体"/>
          <w:sz w:val="26"/>
        </w:rPr>
        <w:t>二、读者对象</w:t>
      </w:r>
    </w:p>
    <w:p w14:paraId="5C63F846">
      <w:pPr>
        <w:spacing w:after="200" w:line="276" w:lineRule="auto"/>
      </w:pPr>
      <w:r>
        <w:rPr>
          <w:rFonts w:ascii="宋体" w:hAnsi="宋体" w:eastAsia="宋体" w:cstheme="minorBidi"/>
          <w:sz w:val="24"/>
          <w:szCs w:val="22"/>
          <w:lang w:val="en-US" w:eastAsia="en-US" w:bidi="ar-SA"/>
        </w:rPr>
        <w:t>该文档的读者为用户代表、软件分析人员、开发管理人员和测试人员。</w:t>
      </w:r>
    </w:p>
    <w:p w14:paraId="3CC50153">
      <w:pPr>
        <w:spacing w:after="200" w:line="276" w:lineRule="auto"/>
      </w:pPr>
      <w:r>
        <w:rPr>
          <w:rFonts w:ascii="宋体" w:hAnsi="宋体" w:eastAsia="宋体" w:cstheme="minorBidi"/>
          <w:sz w:val="24"/>
          <w:szCs w:val="22"/>
          <w:lang w:val="en-US" w:eastAsia="en-US" w:bidi="ar-SA"/>
        </w:rPr>
        <w:t>（1）用户代表：通过本文档了解系统的整体设计方案，确认功能设计是否满足业务需求。</w:t>
      </w:r>
    </w:p>
    <w:p w14:paraId="2C1C270E">
      <w:pPr>
        <w:spacing w:after="200" w:line="276" w:lineRule="auto"/>
      </w:pPr>
      <w:r>
        <w:rPr>
          <w:rFonts w:ascii="宋体" w:hAnsi="宋体" w:eastAsia="宋体" w:cstheme="minorBidi"/>
          <w:sz w:val="24"/>
          <w:szCs w:val="22"/>
          <w:lang w:val="en-US" w:eastAsia="en-US" w:bidi="ar-SA"/>
        </w:rPr>
        <w:t>（2）软件分析人员：依据本文档进行详细设计，细化各模块的内部实现逻辑。</w:t>
      </w:r>
    </w:p>
    <w:p w14:paraId="208EA1DD">
      <w:pPr>
        <w:spacing w:after="200" w:line="276" w:lineRule="auto"/>
      </w:pPr>
      <w:r>
        <w:rPr>
          <w:rFonts w:ascii="宋体" w:hAnsi="宋体" w:eastAsia="宋体" w:cstheme="minorBidi"/>
          <w:sz w:val="24"/>
          <w:szCs w:val="22"/>
          <w:lang w:val="en-US" w:eastAsia="en-US" w:bidi="ar-SA"/>
        </w:rPr>
        <w:t>（3）开发管理人员：基于本文档制定开发计划、分配开发任务、跟踪项目进度。</w:t>
      </w:r>
    </w:p>
    <w:p w14:paraId="4A32CD40">
      <w:pPr>
        <w:spacing w:after="200" w:line="276" w:lineRule="auto"/>
      </w:pPr>
      <w:r>
        <w:rPr>
          <w:rFonts w:ascii="宋体" w:hAnsi="宋体" w:eastAsia="宋体" w:cstheme="minorBidi"/>
          <w:sz w:val="24"/>
          <w:szCs w:val="22"/>
          <w:lang w:val="en-US" w:eastAsia="en-US" w:bidi="ar-SA"/>
        </w:rPr>
        <w:t>（4）测试人员：参照本文档编写集成测试用例，验证模块间接口的正确性。</w:t>
      </w:r>
    </w:p>
    <w:p w14:paraId="74C85D34">
      <w:pPr>
        <w:pStyle w:val="5"/>
      </w:pPr>
      <w:r>
        <w:rPr>
          <w:rFonts w:ascii="黑体" w:hAnsi="黑体" w:eastAsia="黑体"/>
          <w:sz w:val="26"/>
        </w:rPr>
        <w:t>三、术语与缩写解释</w:t>
      </w:r>
    </w:p>
    <w:p w14:paraId="49181A5F">
      <w:pPr>
        <w:spacing w:after="200" w:line="276" w:lineRule="auto"/>
      </w:pPr>
      <w:r>
        <w:t>HAJIMI：Helper Agent Journey Intelligent Memory Interaction的缩写。日语意为"初次/开始"，定位为降低电脑操作门槛的自动操作助手。</w:t>
      </w:r>
    </w:p>
    <w:p w14:paraId="305E5AD2">
      <w:pPr>
        <w:spacing w:after="200" w:line="276" w:lineRule="auto"/>
      </w:pPr>
      <w:r>
        <w:t>C-S协同架构：系统分为客户端（HAJIMI Client）与服务端（HAJIMI Server）。客户端面向终端用户，负责屏幕感知、交互执行与本地推理；服务端面向管理员，负责数据存储、模板库管理与配置下发。</w:t>
      </w:r>
    </w:p>
    <w:p w14:paraId="1081C9EC">
      <w:pPr>
        <w:spacing w:after="200" w:line="276" w:lineRule="auto"/>
      </w:pPr>
      <w:r>
        <w:rPr>
          <w:rFonts w:ascii="宋体" w:hAnsi="宋体" w:eastAsia="宋体"/>
          <w:b/>
          <w:sz w:val="24"/>
        </w:rPr>
        <w:t>SoM标注图：</w:t>
      </w:r>
      <w:r>
        <w:rPr>
          <w:rFonts w:ascii="宋体" w:hAnsi="宋体" w:eastAsia="宋体" w:cstheme="minorBidi"/>
          <w:sz w:val="24"/>
          <w:szCs w:val="22"/>
          <w:lang w:val="en-US" w:eastAsia="en-US" w:bidi="ar-SA"/>
        </w:rPr>
        <w:t>Set-of-Mark标记法。在屏幕截图上为每个可交互元素绘制彩色边界框并标注唯一数字编号（~1,~2,...），帮助多模态大模型精准定位操作目标。</w:t>
      </w:r>
    </w:p>
    <w:p w14:paraId="047B0708">
      <w:pPr>
        <w:spacing w:after="200" w:line="276" w:lineRule="auto"/>
      </w:pPr>
      <w:r>
        <w:rPr>
          <w:rFonts w:ascii="宋体" w:hAnsi="宋体" w:eastAsia="宋体"/>
          <w:b/>
          <w:sz w:val="24"/>
        </w:rPr>
        <w:t>意图理解三层消歧：</w:t>
      </w:r>
      <w:r>
        <w:rPr>
          <w:rFonts w:ascii="宋体" w:hAnsi="宋体" w:eastAsia="宋体" w:cstheme="minorBidi"/>
          <w:sz w:val="24"/>
          <w:szCs w:val="22"/>
          <w:lang w:val="en-US" w:eastAsia="en-US" w:bidi="ar-SA"/>
        </w:rPr>
        <w:t>确保准确理解用户需求的三层机制：结构化解析（提取动词+名词核心目标）、指代消解（将"这个""那个"映射到具体屏幕元素）、主动澄清（置信度&lt;80%时反问用户）。</w:t>
      </w:r>
    </w:p>
    <w:p w14:paraId="1139AB29">
      <w:pPr>
        <w:spacing w:after="200" w:line="276" w:lineRule="auto"/>
      </w:pPr>
      <w:r>
        <w:rPr>
          <w:rFonts w:ascii="宋体" w:hAnsi="宋体" w:eastAsia="宋体"/>
          <w:b/>
          <w:sz w:val="24"/>
        </w:rPr>
        <w:t>任务蓝图（Blueprint）：</w:t>
      </w:r>
      <w:r>
        <w:rPr>
          <w:rFonts w:ascii="宋体" w:hAnsi="宋体" w:eastAsia="宋体" w:cstheme="minorBidi"/>
          <w:sz w:val="24"/>
          <w:szCs w:val="22"/>
          <w:lang w:val="en-US" w:eastAsia="en-US" w:bidi="ar-SA"/>
        </w:rPr>
        <w:t>针对复杂操作生成的恒定步骤序列（Constant Steps），生成后锁定，支持状态机监控（生成→待确认→执行中→挂起→恢复→完成/终止）。</w:t>
      </w:r>
    </w:p>
    <w:p w14:paraId="37F7070A">
      <w:pPr>
        <w:spacing w:after="200" w:line="276" w:lineRule="auto"/>
      </w:pPr>
      <w:r>
        <w:rPr>
          <w:rFonts w:ascii="宋体" w:hAnsi="宋体" w:eastAsia="宋体"/>
          <w:b/>
          <w:sz w:val="24"/>
        </w:rPr>
        <w:t>屏幕指纹（Fingerprint）：</w:t>
      </w:r>
      <w:r>
        <w:rPr>
          <w:rFonts w:ascii="宋体" w:hAnsi="宋体" w:eastAsia="宋体" w:cstheme="minorBidi"/>
          <w:sz w:val="24"/>
          <w:szCs w:val="22"/>
          <w:lang w:val="en-US" w:eastAsia="en-US" w:bidi="ar-SA"/>
        </w:rPr>
        <w:t>不保存完整截图，仅提取窗口句柄、标题哈希、关键元素存在性等结构化特征，用于快速判断屏幕状态变化。</w:t>
      </w:r>
    </w:p>
    <w:p w14:paraId="4451D67C">
      <w:pPr>
        <w:spacing w:after="200" w:line="276" w:lineRule="auto"/>
      </w:pPr>
      <w:r>
        <w:rPr>
          <w:rFonts w:ascii="宋体" w:hAnsi="宋体" w:eastAsia="宋体"/>
          <w:b/>
          <w:sz w:val="24"/>
        </w:rPr>
        <w:t>二级速度保障：</w:t>
      </w:r>
      <w:r>
        <w:rPr>
          <w:rFonts w:ascii="宋体" w:hAnsi="宋体" w:eastAsia="宋体" w:cstheme="minorBidi"/>
          <w:sz w:val="24"/>
          <w:szCs w:val="22"/>
          <w:lang w:val="en-US" w:eastAsia="en-US" w:bidi="ar-SA"/>
        </w:rPr>
        <w:t>L2快路径（&lt;3秒）→ L3慢路径（5~10秒），根据任务复杂度自动选择最优处理路径，通过规则评分+预留分类器接口实现路由。</w:t>
      </w:r>
    </w:p>
    <w:p w14:paraId="5D61B5BB">
      <w:pPr>
        <w:spacing w:after="200" w:line="276" w:lineRule="auto"/>
      </w:pPr>
      <w:r>
        <w:rPr>
          <w:rFonts w:ascii="宋体" w:hAnsi="宋体" w:eastAsia="宋体"/>
          <w:b/>
          <w:sz w:val="24"/>
        </w:rPr>
        <w:t>三条系统红线：</w:t>
      </w:r>
      <w:r>
        <w:rPr>
          <w:rFonts w:ascii="宋体" w:hAnsi="宋体" w:eastAsia="宋体" w:cstheme="minorBidi"/>
          <w:sz w:val="24"/>
          <w:szCs w:val="22"/>
          <w:lang w:val="en-US" w:eastAsia="en-US" w:bidi="ar-SA"/>
        </w:rPr>
        <w:t>不替用户自动操作（物理操作红线）、不扫描私人文件（个人隐私红线）、不跟踪动态视频（实时动态红线）。</w:t>
      </w:r>
    </w:p>
    <w:p w14:paraId="49FA11EC">
      <w:pPr>
        <w:spacing w:after="200" w:line="276" w:lineRule="auto"/>
      </w:pPr>
      <w:r>
        <w:rPr>
          <w:rFonts w:ascii="宋体" w:hAnsi="宋体" w:eastAsia="宋体"/>
          <w:b/>
          <w:sz w:val="24"/>
        </w:rPr>
        <w:t>C-S协同进化：</w:t>
      </w:r>
      <w:r>
        <w:rPr>
          <w:rFonts w:ascii="宋体" w:hAnsi="宋体" w:eastAsia="宋体" w:cstheme="minorBidi"/>
          <w:sz w:val="24"/>
          <w:szCs w:val="22"/>
          <w:lang w:val="en-US" w:eastAsia="en-US" w:bidi="ar-SA"/>
        </w:rPr>
        <w:t>客户端上报"有用"蓝图→管理员审核→发布至全局模板库→其他客户端拉取使用，实现"一次学会，全域共享"。</w:t>
      </w:r>
    </w:p>
    <w:p w14:paraId="70F01544">
      <w:pPr>
        <w:spacing w:after="200" w:line="276" w:lineRule="auto"/>
      </w:pPr>
      <w:r>
        <w:rPr>
          <w:rFonts w:ascii="宋体" w:hAnsi="宋体" w:eastAsia="宋体"/>
          <w:b/>
          <w:sz w:val="24"/>
        </w:rPr>
        <w:t>ASR/TTS：</w:t>
      </w:r>
      <w:r>
        <w:rPr>
          <w:rFonts w:ascii="宋体" w:hAnsi="宋体" w:eastAsia="宋体" w:cstheme="minorBidi"/>
          <w:sz w:val="24"/>
          <w:szCs w:val="22"/>
          <w:lang w:val="en-US" w:eastAsia="en-US" w:bidi="ar-SA"/>
        </w:rPr>
        <w:t>ASR（Automatic Speech Recognition）语音转文字；TTS（Text-to-Speech）文字转语音播报。</w:t>
      </w:r>
    </w:p>
    <w:p w14:paraId="38C5CB74">
      <w:pPr>
        <w:pStyle w:val="5"/>
      </w:pPr>
      <w:r>
        <w:rPr>
          <w:rFonts w:ascii="黑体" w:hAnsi="黑体" w:eastAsia="黑体"/>
          <w:sz w:val="26"/>
        </w:rPr>
        <w:t>四、参考资料</w:t>
      </w:r>
    </w:p>
    <w:p w14:paraId="61166D40">
      <w:pPr>
        <w:spacing w:after="200" w:line="276" w:lineRule="auto"/>
      </w:pPr>
      <w:r>
        <w:t>（1）《HAJIMI — 自动操作助手 完整设计文档V1》</w:t>
      </w:r>
    </w:p>
    <w:p w14:paraId="6F186792">
      <w:pPr>
        <w:spacing w:after="200" w:line="276" w:lineRule="auto"/>
      </w:pPr>
      <w:r>
        <w:rPr>
          <w:rFonts w:ascii="宋体" w:hAnsi="宋体" w:eastAsia="宋体" w:cstheme="minorBidi"/>
          <w:sz w:val="24"/>
          <w:szCs w:val="22"/>
          <w:lang w:val="en-US" w:eastAsia="en-US" w:bidi="ar-SA"/>
        </w:rPr>
        <w:t>（2）《用户需求分类》（九大核心意图域 × 五种指代方式 × 六种交互模式）</w:t>
      </w:r>
    </w:p>
    <w:p w14:paraId="4480E834">
      <w:pPr>
        <w:spacing w:after="200" w:line="276" w:lineRule="auto"/>
      </w:pPr>
      <w:r>
        <w:t>（3）《自动操作助手项目需求说明书_v2.5》</w:t>
      </w:r>
    </w:p>
    <w:p w14:paraId="53F5A4F2">
      <w:pPr>
        <w:spacing w:after="200" w:line="276" w:lineRule="auto"/>
      </w:pPr>
      <w:r>
        <w:rPr>
          <w:rFonts w:ascii="宋体" w:hAnsi="宋体" w:eastAsia="宋体" w:cstheme="minorBidi"/>
          <w:sz w:val="24"/>
          <w:szCs w:val="22"/>
          <w:lang w:val="en-US" w:eastAsia="en-US" w:bidi="ar-SA"/>
        </w:rPr>
        <w:t>（4）《HAJIMI 团队分工 V1》（成员A/B/C模块划分与接口约定）</w:t>
      </w:r>
    </w:p>
    <w:p w14:paraId="27D6A09E">
      <w:pPr>
        <w:spacing w:after="200" w:line="276" w:lineRule="auto"/>
      </w:pPr>
      <w:r>
        <w:rPr>
          <w:rFonts w:ascii="宋体" w:hAnsi="宋体" w:eastAsia="宋体" w:cstheme="minorBidi"/>
          <w:sz w:val="24"/>
          <w:szCs w:val="22"/>
          <w:lang w:val="en-US" w:eastAsia="en-US" w:bidi="ar-SA"/>
        </w:rPr>
        <w:t>（5）《基于YOLOv5的小目标无人机检测系统概要设计》（样例格式参考）</w:t>
      </w:r>
    </w:p>
    <w:p w14:paraId="74DB2857">
      <w:pPr>
        <w:spacing w:after="200" w:line="276" w:lineRule="auto"/>
      </w:pPr>
      <w:r>
        <w:rPr>
          <w:rFonts w:ascii="宋体" w:hAnsi="宋体" w:eastAsia="宋体" w:cstheme="minorBidi"/>
          <w:sz w:val="24"/>
          <w:szCs w:val="22"/>
          <w:lang w:val="en-US" w:eastAsia="en-US" w:bidi="ar-SA"/>
        </w:rPr>
        <w:t>（6）《升学空间站概要设计文档》（软工方向样例格式参考）</w:t>
      </w:r>
    </w:p>
    <w:p w14:paraId="2761D18D">
      <w:pPr>
        <w:spacing w:after="200" w:line="276" w:lineRule="auto"/>
      </w:pPr>
      <w:r>
        <w:rPr>
          <w:rFonts w:ascii="宋体" w:hAnsi="宋体" w:eastAsia="宋体" w:cstheme="minorBidi"/>
          <w:sz w:val="24"/>
          <w:szCs w:val="22"/>
          <w:lang w:val="en-US" w:eastAsia="en-US" w:bidi="ar-SA"/>
        </w:rPr>
        <w:br w:type="page"/>
      </w:r>
    </w:p>
    <w:p w14:paraId="6D424C1A">
      <w:pPr>
        <w:pStyle w:val="3"/>
      </w:pPr>
      <w:r>
        <w:rPr>
          <w:rFonts w:ascii="黑体" w:hAnsi="黑体" w:eastAsia="黑体"/>
          <w:sz w:val="32"/>
        </w:rPr>
        <w:t>第二部分 项目概述</w:t>
      </w:r>
    </w:p>
    <w:p w14:paraId="3F3BCEE3">
      <w:pPr>
        <w:pStyle w:val="5"/>
      </w:pPr>
      <w:r>
        <w:rPr>
          <w:rFonts w:ascii="黑体" w:hAnsi="黑体" w:eastAsia="黑体"/>
          <w:sz w:val="26"/>
        </w:rPr>
        <w:t>一、项目描述</w:t>
      </w:r>
    </w:p>
    <w:p w14:paraId="1D00D95A">
      <w:pPr>
        <w:spacing w:after="200" w:line="276" w:lineRule="auto"/>
        <w:ind w:firstLine="420"/>
      </w:pPr>
      <w:r>
        <w:t>HAJIMI是一款面向所有电脑用户的桌面自动操作程序。V2.2起支持自动执行(点击/输入/双击等6种操作)，经风险评分+红线检测+用户确认后由pyautogui代为操作。同时兼容V1.x指引模式（仅标注不操作）。用户通过自然语言(文本/语音)指令，系统理解屏幕内容后，提供指引，不直接操控电脑。</w:t>
      </w:r>
    </w:p>
    <w:p w14:paraId="3EF30B8A">
      <w:pPr>
        <w:spacing w:after="200" w:line="276" w:lineRule="auto"/>
        <w:ind w:firstLine="420"/>
      </w:pPr>
      <w:r>
        <w:rPr>
          <w:rFonts w:ascii="宋体" w:hAnsi="宋体" w:eastAsia="宋体" w:cstheme="minorBidi"/>
          <w:sz w:val="24"/>
          <w:szCs w:val="22"/>
          <w:lang w:val="en-US" w:eastAsia="en-US" w:bidi="ar-SA"/>
        </w:rPr>
        <w:t>系统采用客户端-服务端（C-S）协同架构。客户端负责实时屏幕感知、意图理解、任务规划与多模态执行反馈，保障低延迟的本地交互体验；服务端负责数据持久化、跨客户端日志聚合、高频任务模板库管理与配置下发。</w:t>
      </w:r>
    </w:p>
    <w:p w14:paraId="77D7C679">
      <w:pPr>
        <w:spacing w:after="200" w:line="276" w:lineRule="auto"/>
        <w:ind w:firstLine="420"/>
      </w:pPr>
      <w:r>
        <w:rPr>
          <w:rFonts w:ascii="宋体" w:hAnsi="宋体" w:eastAsia="宋体" w:cstheme="minorBidi"/>
          <w:sz w:val="24"/>
          <w:szCs w:val="22"/>
          <w:lang w:val="en-US" w:eastAsia="en-US" w:bidi="ar-SA"/>
        </w:rPr>
        <w:t>核心价值：(1)降低电脑操作门槛；(2)实时上下文感知的交互式帮助；(3)主动澄清机制确保准确理解；(4)任务蓝图机制保证复杂操作连续性；(5)C-S协同进化，越用越聪明。</w:t>
      </w:r>
    </w:p>
    <w:p w14:paraId="41CBC455">
      <w:pPr>
        <w:spacing w:after="200" w:line="276" w:lineRule="auto"/>
        <w:jc w:val="center"/>
      </w:pPr>
      <w:r>
        <w:rPr>
          <w:rFonts w:ascii="宋体" w:hAnsi="宋体" w:eastAsia="宋体" w:cstheme="minorBidi"/>
          <w:sz w:val="24"/>
          <w:szCs w:val="22"/>
          <w:lang w:val="en-US" w:eastAsia="en-US" w:bidi="ar-SA"/>
        </w:rPr>
        <w:drawing>
          <wp:inline distT="0" distB="0" distL="114300" distR="114300">
            <wp:extent cx="5029200" cy="35350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3535629"/>
                    </a:xfrm>
                    <a:prstGeom prst="rect">
                      <a:avLst/>
                    </a:prstGeom>
                  </pic:spPr>
                </pic:pic>
              </a:graphicData>
            </a:graphic>
          </wp:inline>
        </w:drawing>
      </w:r>
    </w:p>
    <w:p w14:paraId="71826209">
      <w:pPr>
        <w:spacing w:after="200" w:line="276" w:lineRule="auto"/>
        <w:jc w:val="center"/>
      </w:pPr>
      <w:r>
        <w:t>图1 HAJIMI自动操作助手系统项目定位图</w:t>
      </w:r>
    </w:p>
    <w:p w14:paraId="6249D4BD">
      <w:pPr>
        <w:spacing w:after="200" w:line="276" w:lineRule="auto"/>
        <w:jc w:val="center"/>
      </w:pPr>
      <w:r>
        <w:rPr>
          <w:rFonts w:ascii="宋体" w:hAnsi="宋体" w:eastAsia="宋体" w:cstheme="minorBidi"/>
          <w:sz w:val="24"/>
          <w:szCs w:val="22"/>
          <w:lang w:val="en-US" w:eastAsia="en-US" w:bidi="ar-SA"/>
        </w:rPr>
        <w:drawing>
          <wp:inline distT="0" distB="0" distL="114300" distR="114300">
            <wp:extent cx="5029200" cy="3718560"/>
            <wp:effectExtent l="0" t="0" r="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3719022"/>
                    </a:xfrm>
                    <a:prstGeom prst="rect">
                      <a:avLst/>
                    </a:prstGeom>
                  </pic:spPr>
                </pic:pic>
              </a:graphicData>
            </a:graphic>
          </wp:inline>
        </w:drawing>
      </w:r>
    </w:p>
    <w:p w14:paraId="0EF3F22F">
      <w:pPr>
        <w:spacing w:after="200" w:line="276" w:lineRule="auto"/>
        <w:jc w:val="center"/>
      </w:pPr>
      <w:r>
        <w:rPr>
          <w:rFonts w:ascii="宋体" w:hAnsi="宋体" w:eastAsia="宋体" w:cstheme="minorBidi"/>
          <w:sz w:val="24"/>
          <w:szCs w:val="22"/>
          <w:lang w:val="en-US" w:eastAsia="en-US" w:bidi="ar-SA"/>
        </w:rPr>
        <w:t>图20 系统用例图</w:t>
      </w:r>
    </w:p>
    <w:p w14:paraId="7DF32A26">
      <w:pPr>
        <w:pStyle w:val="5"/>
      </w:pPr>
      <w:r>
        <w:rPr>
          <w:rFonts w:ascii="黑体" w:hAnsi="黑体" w:eastAsia="黑体"/>
          <w:sz w:val="26"/>
        </w:rPr>
        <w:t>二、项目功能描述</w:t>
      </w:r>
    </w:p>
    <w:p w14:paraId="14B475CD">
      <w:pPr>
        <w:spacing w:after="200" w:line="276" w:lineRule="auto"/>
        <w:ind w:firstLine="420"/>
      </w:pPr>
      <w:r>
        <w:rPr>
          <w:rFonts w:ascii="宋体" w:hAnsi="宋体" w:eastAsia="宋体" w:cstheme="minorBidi"/>
          <w:sz w:val="24"/>
          <w:szCs w:val="22"/>
          <w:lang w:val="en-US" w:eastAsia="en-US" w:bidi="ar-SA"/>
        </w:rPr>
        <w:t>系统核心功能按照客户端和服务端两大角色进行划分，覆盖九大核心意图域。</w:t>
      </w:r>
    </w:p>
    <w:p w14:paraId="30FC5851">
      <w:pPr>
        <w:pStyle w:val="6"/>
      </w:pPr>
      <w:r>
        <w:rPr>
          <w:rFonts w:ascii="黑体" w:hAnsi="黑体" w:eastAsia="黑体"/>
          <w:sz w:val="24"/>
        </w:rPr>
        <w:t>1、客户端（HAJIMI Client）</w:t>
      </w:r>
    </w:p>
    <w:p w14:paraId="4AF5DD7B">
      <w:pPr>
        <w:pStyle w:val="7"/>
      </w:pPr>
      <w:r>
        <w:rPr>
          <w:rFonts w:ascii="黑体" w:hAnsi="黑体" w:eastAsia="黑体"/>
          <w:sz w:val="24"/>
        </w:rPr>
        <w:t>1.1 屏幕感知</w:t>
      </w:r>
    </w:p>
    <w:p w14:paraId="2446CDC2">
      <w:pPr>
        <w:spacing w:after="200" w:line="276" w:lineRule="auto"/>
      </w:pPr>
      <w:r>
        <w:rPr>
          <w:rFonts w:ascii="宋体" w:hAnsi="宋体" w:eastAsia="宋体" w:cstheme="minorBidi"/>
          <w:sz w:val="24"/>
          <w:szCs w:val="22"/>
          <w:lang w:val="en-US" w:eastAsia="en-US" w:bidi="ar-SA"/>
        </w:rPr>
        <w:t>• 屏幕捕获（全屏/活动窗口，高DPI适配）</w:t>
      </w:r>
    </w:p>
    <w:p w14:paraId="2E006854">
      <w:pPr>
        <w:spacing w:after="200" w:line="276" w:lineRule="auto"/>
      </w:pPr>
      <w:r>
        <w:rPr>
          <w:rFonts w:ascii="宋体" w:hAnsi="宋体" w:eastAsia="宋体" w:cstheme="minorBidi"/>
          <w:sz w:val="24"/>
          <w:szCs w:val="22"/>
          <w:lang w:val="en-US" w:eastAsia="en-US" w:bidi="ar-SA"/>
        </w:rPr>
        <w:t>• UI元素识别（OmniParser V2/PaddleOCR，≥90%准确率）</w:t>
      </w:r>
    </w:p>
    <w:p w14:paraId="36819E4F">
      <w:pPr>
        <w:spacing w:after="200" w:line="276" w:lineRule="auto"/>
      </w:pPr>
      <w:r>
        <w:rPr>
          <w:rFonts w:ascii="宋体" w:hAnsi="宋体" w:eastAsia="宋体" w:cstheme="minorBidi"/>
          <w:sz w:val="24"/>
          <w:szCs w:val="22"/>
          <w:lang w:val="en-US" w:eastAsia="en-US" w:bidi="ar-SA"/>
        </w:rPr>
        <w:t>• SoM标注生成（标注图+元素映射表，窗口指纹缓存复用）</w:t>
      </w:r>
    </w:p>
    <w:p w14:paraId="67D00C67">
      <w:pPr>
        <w:pStyle w:val="7"/>
      </w:pPr>
      <w:r>
        <w:rPr>
          <w:rFonts w:ascii="黑体" w:hAnsi="黑体" w:eastAsia="黑体"/>
          <w:sz w:val="24"/>
        </w:rPr>
        <w:t>1.2 意图理解与任务规划</w:t>
      </w:r>
    </w:p>
    <w:p w14:paraId="4AD274C8">
      <w:pPr>
        <w:spacing w:after="200" w:line="276" w:lineRule="auto"/>
      </w:pPr>
      <w:r>
        <w:rPr>
          <w:rFonts w:ascii="宋体" w:hAnsi="宋体" w:eastAsia="宋体" w:cstheme="minorBidi"/>
          <w:sz w:val="24"/>
          <w:szCs w:val="22"/>
          <w:lang w:val="en-US" w:eastAsia="en-US" w:bidi="ar-SA"/>
        </w:rPr>
        <w:t>• 意图理解三层消歧（结构化解析+指代消解+主动澄清，九大意图域分类）</w:t>
      </w:r>
    </w:p>
    <w:p w14:paraId="2EBD651F">
      <w:pPr>
        <w:spacing w:after="200" w:line="276" w:lineRule="auto"/>
      </w:pPr>
      <w:r>
        <w:rPr>
          <w:rFonts w:ascii="宋体" w:hAnsi="宋体" w:eastAsia="宋体" w:cstheme="minorBidi"/>
          <w:sz w:val="24"/>
          <w:szCs w:val="22"/>
          <w:lang w:val="en-US" w:eastAsia="en-US" w:bidi="ar-SA"/>
        </w:rPr>
        <w:t>• 二级速度保障（L2&lt;3s / L3 5~10s）</w:t>
      </w:r>
    </w:p>
    <w:p w14:paraId="2997E8C7">
      <w:pPr>
        <w:spacing w:after="200" w:line="276" w:lineRule="auto"/>
      </w:pPr>
      <w:r>
        <w:rPr>
          <w:rFonts w:ascii="宋体" w:hAnsi="宋体" w:eastAsia="宋体" w:cstheme="minorBidi"/>
          <w:sz w:val="24"/>
          <w:szCs w:val="22"/>
          <w:lang w:val="en-US" w:eastAsia="en-US" w:bidi="ar-SA"/>
        </w:rPr>
        <w:t>• 任务蓝图管理（Constant Steps+状态机+指纹比对+挂起恢复）</w:t>
      </w:r>
    </w:p>
    <w:p w14:paraId="7D3C2D52">
      <w:pPr>
        <w:spacing w:after="200" w:line="276" w:lineRule="auto"/>
      </w:pPr>
      <w:r>
        <w:rPr>
          <w:rFonts w:ascii="宋体" w:hAnsi="宋体" w:eastAsia="宋体" w:cstheme="minorBidi"/>
          <w:sz w:val="24"/>
          <w:szCs w:val="22"/>
          <w:lang w:val="en-US" w:eastAsia="en-US" w:bidi="ar-SA"/>
        </w:rPr>
        <w:t>• 红线边界检测（三类违规拦截）</w:t>
      </w:r>
    </w:p>
    <w:p w14:paraId="118749C7">
      <w:pPr>
        <w:spacing w:after="200" w:line="276" w:lineRule="auto"/>
      </w:pPr>
      <w:r>
        <w:rPr>
          <w:rFonts w:ascii="宋体" w:hAnsi="宋体" w:eastAsia="宋体" w:cstheme="minorBidi"/>
          <w:sz w:val="24"/>
          <w:szCs w:val="22"/>
          <w:lang w:val="en-US" w:eastAsia="en-US" w:bidi="ar-SA"/>
        </w:rPr>
        <w:t>• 上下文记忆（短期3轮/蓝图独立/Token超8k压缩）</w:t>
      </w:r>
    </w:p>
    <w:p w14:paraId="05A24E88">
      <w:pPr>
        <w:pStyle w:val="7"/>
      </w:pPr>
      <w:r>
        <w:rPr>
          <w:rFonts w:ascii="黑体" w:hAnsi="黑体" w:eastAsia="黑体"/>
          <w:sz w:val="24"/>
        </w:rPr>
        <w:t>1.3 多模态执行输出</w:t>
      </w:r>
    </w:p>
    <w:p w14:paraId="08A069D4">
      <w:pPr>
        <w:spacing w:after="200" w:line="276" w:lineRule="auto"/>
      </w:pPr>
      <w:r>
        <w:rPr>
          <w:rFonts w:ascii="宋体" w:hAnsi="宋体" w:eastAsia="宋体" w:cstheme="minorBidi"/>
          <w:sz w:val="24"/>
          <w:szCs w:val="22"/>
          <w:lang w:val="en-US" w:eastAsia="en-US" w:bidi="ar-SA"/>
        </w:rPr>
        <w:t>• 屏幕标注渲染（PyQt5透明覆盖层，箭头/高亮框/编号标签，鼠标穿透）</w:t>
      </w:r>
    </w:p>
    <w:p w14:paraId="1486A60A">
      <w:pPr>
        <w:spacing w:after="200" w:line="276" w:lineRule="auto"/>
      </w:pPr>
      <w:r>
        <w:rPr>
          <w:rFonts w:ascii="宋体" w:hAnsi="宋体" w:eastAsia="宋体" w:cstheme="minorBidi"/>
          <w:sz w:val="24"/>
          <w:szCs w:val="22"/>
          <w:lang w:val="en-US" w:eastAsia="en-US" w:bidi="ar-SA"/>
        </w:rPr>
        <w:t>• 文字步骤展示（结构化步骤列表，当前步骤高亮，已完成置灰）</w:t>
      </w:r>
    </w:p>
    <w:p w14:paraId="22EB045F">
      <w:pPr>
        <w:spacing w:after="200" w:line="276" w:lineRule="auto"/>
      </w:pPr>
      <w:r>
        <w:rPr>
          <w:rFonts w:ascii="宋体" w:hAnsi="宋体" w:eastAsia="宋体" w:cstheme="minorBidi"/>
          <w:sz w:val="24"/>
          <w:szCs w:val="22"/>
          <w:lang w:val="en-US" w:eastAsia="en-US" w:bidi="ar-SA"/>
        </w:rPr>
        <w:t>• TTS语音播报（pyttsx3离线/云端TTS，语速可调）</w:t>
      </w:r>
    </w:p>
    <w:p w14:paraId="59EE3052">
      <w:pPr>
        <w:pStyle w:val="7"/>
      </w:pPr>
      <w:r>
        <w:rPr>
          <w:rFonts w:ascii="黑体" w:hAnsi="黑体" w:eastAsia="黑体"/>
          <w:sz w:val="24"/>
        </w:rPr>
        <w:t>1.</w:t>
      </w:r>
      <w:r>
        <w:rPr>
          <w:rFonts w:hint="eastAsia" w:ascii="黑体" w:hAnsi="黑体" w:eastAsia="黑体"/>
          <w:sz w:val="24"/>
          <w:lang w:val="en-US" w:eastAsia="zh-CN"/>
        </w:rPr>
        <w:t>4</w:t>
      </w:r>
      <w:r>
        <w:rPr>
          <w:rFonts w:ascii="黑体" w:hAnsi="黑体" w:eastAsia="黑体"/>
          <w:sz w:val="24"/>
        </w:rPr>
        <w:t xml:space="preserve"> 审计代理</w:t>
      </w:r>
    </w:p>
    <w:p w14:paraId="215FDE62">
      <w:pPr>
        <w:spacing w:after="200" w:line="276" w:lineRule="auto"/>
      </w:pPr>
      <w:r>
        <w:rPr>
          <w:rFonts w:ascii="宋体" w:hAnsi="宋体" w:eastAsia="宋体" w:cstheme="minorBidi"/>
          <w:sz w:val="24"/>
          <w:szCs w:val="22"/>
          <w:lang w:val="en-US" w:eastAsia="en-US" w:bidi="ar-SA"/>
        </w:rPr>
        <w:t>• 本地SQLite缓存事务日志</w:t>
      </w:r>
    </w:p>
    <w:p w14:paraId="61FE377E">
      <w:pPr>
        <w:spacing w:after="200" w:line="276" w:lineRule="auto"/>
      </w:pPr>
      <w:r>
        <w:rPr>
          <w:rFonts w:ascii="宋体" w:hAnsi="宋体" w:eastAsia="宋体" w:cstheme="minorBidi"/>
          <w:sz w:val="24"/>
          <w:szCs w:val="22"/>
          <w:lang w:val="en-US" w:eastAsia="en-US" w:bidi="ar-SA"/>
        </w:rPr>
        <w:t>• 隐私脱敏（不上传原始截图，窗口标题去敏，密码[REDACTED]）</w:t>
      </w:r>
    </w:p>
    <w:p w14:paraId="54B1A9DE">
      <w:pPr>
        <w:spacing w:after="200" w:line="276" w:lineRule="auto"/>
      </w:pPr>
      <w:r>
        <w:rPr>
          <w:rFonts w:ascii="宋体" w:hAnsi="宋体" w:eastAsia="宋体" w:cstheme="minorBidi"/>
          <w:sz w:val="24"/>
          <w:szCs w:val="22"/>
          <w:lang w:val="en-US" w:eastAsia="en-US" w:bidi="ar-SA"/>
        </w:rPr>
        <w:t>• 异步批量上报（累积10条/网络空闲触发，失败重试）</w:t>
      </w:r>
    </w:p>
    <w:p w14:paraId="499252CA">
      <w:pPr>
        <w:pStyle w:val="6"/>
      </w:pPr>
      <w:r>
        <w:rPr>
          <w:rFonts w:ascii="黑体" w:hAnsi="黑体" w:eastAsia="黑体"/>
          <w:sz w:val="24"/>
        </w:rPr>
        <w:t>2、服务端（HAJIMI Server）</w:t>
      </w:r>
    </w:p>
    <w:p w14:paraId="368377B0">
      <w:pPr>
        <w:pStyle w:val="7"/>
      </w:pPr>
      <w:r>
        <w:rPr>
          <w:rFonts w:ascii="黑体" w:hAnsi="黑体" w:eastAsia="黑体"/>
          <w:sz w:val="24"/>
        </w:rPr>
        <w:t>2.1 模板匹配与管理</w:t>
      </w:r>
    </w:p>
    <w:p w14:paraId="0510A58C">
      <w:pPr>
        <w:spacing w:after="200" w:line="276" w:lineRule="auto"/>
      </w:pPr>
      <w:r>
        <w:rPr>
          <w:rFonts w:ascii="宋体" w:hAnsi="宋体" w:eastAsia="宋体" w:cstheme="minorBidi"/>
          <w:sz w:val="24"/>
          <w:szCs w:val="22"/>
          <w:lang w:val="en-US" w:eastAsia="en-US" w:bidi="ar-SA"/>
        </w:rPr>
        <w:t>• 模板匹配接口（关键词哈希+余弦相似度，&lt;100ms）</w:t>
      </w:r>
    </w:p>
    <w:p w14:paraId="10CCE132">
      <w:pPr>
        <w:spacing w:after="200" w:line="276" w:lineRule="auto"/>
      </w:pPr>
      <w:r>
        <w:rPr>
          <w:rFonts w:ascii="宋体" w:hAnsi="宋体" w:eastAsia="宋体" w:cstheme="minorBidi"/>
          <w:sz w:val="24"/>
          <w:szCs w:val="22"/>
          <w:lang w:val="en-US" w:eastAsia="en-US" w:bidi="ar-SA"/>
        </w:rPr>
        <w:t>• 模板审核与发布（待审核→审核通过→全局模板库）</w:t>
      </w:r>
    </w:p>
    <w:p w14:paraId="0229034D">
      <w:pPr>
        <w:spacing w:after="200" w:line="276" w:lineRule="auto"/>
      </w:pPr>
      <w:r>
        <w:rPr>
          <w:rFonts w:ascii="宋体" w:hAnsi="宋体" w:eastAsia="宋体" w:cstheme="minorBidi"/>
          <w:sz w:val="24"/>
          <w:szCs w:val="22"/>
          <w:lang w:val="en-US" w:eastAsia="en-US" w:bidi="ar-SA"/>
        </w:rPr>
        <w:t>• 版本控制（增量更新+回滚）</w:t>
      </w:r>
    </w:p>
    <w:p w14:paraId="40085916">
      <w:pPr>
        <w:pStyle w:val="7"/>
      </w:pPr>
      <w:r>
        <w:rPr>
          <w:rFonts w:ascii="黑体" w:hAnsi="黑体" w:eastAsia="黑体"/>
          <w:sz w:val="24"/>
        </w:rPr>
        <w:t>2.2 管理员Web控制台</w:t>
      </w:r>
    </w:p>
    <w:p w14:paraId="3A94185D">
      <w:pPr>
        <w:spacing w:after="200" w:line="276" w:lineRule="auto"/>
      </w:pPr>
      <w:r>
        <w:rPr>
          <w:rFonts w:ascii="宋体" w:hAnsi="宋体" w:eastAsia="宋体" w:cstheme="minorBidi"/>
          <w:sz w:val="24"/>
          <w:szCs w:val="22"/>
          <w:lang w:val="en-US" w:eastAsia="en-US" w:bidi="ar-SA"/>
        </w:rPr>
        <w:t>• 失败归因看板（TOP10+LLM快照+指纹对比）</w:t>
      </w:r>
    </w:p>
    <w:p w14:paraId="22BBE7CD">
      <w:pPr>
        <w:spacing w:after="200" w:line="276" w:lineRule="auto"/>
      </w:pPr>
      <w:r>
        <w:rPr>
          <w:rFonts w:ascii="宋体" w:hAnsi="宋体" w:eastAsia="宋体" w:cstheme="minorBidi"/>
          <w:sz w:val="24"/>
          <w:szCs w:val="22"/>
          <w:lang w:val="en-US" w:eastAsia="en-US" w:bidi="ar-SA"/>
        </w:rPr>
        <w:t>• 配置热部署（阈值/端点/规则，客户端定期拉取）</w:t>
      </w:r>
    </w:p>
    <w:p w14:paraId="442467A6">
      <w:pPr>
        <w:spacing w:after="200" w:line="276" w:lineRule="auto"/>
      </w:pPr>
      <w:r>
        <w:rPr>
          <w:rFonts w:ascii="宋体" w:hAnsi="宋体" w:eastAsia="宋体" w:cstheme="minorBidi"/>
          <w:sz w:val="24"/>
          <w:szCs w:val="22"/>
          <w:lang w:val="en-US" w:eastAsia="en-US" w:bidi="ar-SA"/>
        </w:rPr>
        <w:t>• 系统健康监控（在线数/响应时长/API费用）</w:t>
      </w:r>
    </w:p>
    <w:p w14:paraId="282ED010">
      <w:pPr>
        <w:spacing w:after="200" w:line="276" w:lineRule="auto"/>
      </w:pPr>
      <w:r>
        <w:rPr>
          <w:rFonts w:ascii="宋体" w:hAnsi="宋体" w:eastAsia="宋体" w:cstheme="minorBidi"/>
          <w:sz w:val="24"/>
          <w:szCs w:val="22"/>
          <w:lang w:val="en-US" w:eastAsia="en-US" w:bidi="ar-SA"/>
        </w:rPr>
        <w:t>• 数据脱敏导出</w:t>
      </w:r>
    </w:p>
    <w:p w14:paraId="7771A215">
      <w:pPr>
        <w:pStyle w:val="7"/>
      </w:pPr>
      <w:r>
        <w:rPr>
          <w:rFonts w:ascii="黑体" w:hAnsi="黑体" w:eastAsia="黑体"/>
          <w:sz w:val="24"/>
        </w:rPr>
        <w:t>2.3 数据持久化</w:t>
      </w:r>
    </w:p>
    <w:p w14:paraId="6D865AC0">
      <w:pPr>
        <w:spacing w:after="200" w:line="276" w:lineRule="auto"/>
      </w:pPr>
      <w:r>
        <w:rPr>
          <w:rFonts w:ascii="宋体" w:hAnsi="宋体" w:eastAsia="宋体" w:cstheme="minorBidi"/>
          <w:sz w:val="24"/>
          <w:szCs w:val="22"/>
          <w:lang w:val="en-US" w:eastAsia="en-US" w:bidi="ar-SA"/>
        </w:rPr>
        <w:t>• 七张核心表：t_users / t_transactions / t_step_logs / t_templates / t_feedback / t_failures / t_system_configs</w:t>
      </w:r>
    </w:p>
    <w:p w14:paraId="4E793267">
      <w:pPr>
        <w:spacing w:after="200" w:line="276" w:lineRule="auto"/>
      </w:pPr>
      <w:r>
        <w:rPr>
          <w:rFonts w:ascii="宋体" w:hAnsi="宋体" w:eastAsia="宋体" w:cstheme="minorBidi"/>
          <w:sz w:val="24"/>
          <w:szCs w:val="22"/>
          <w:lang w:val="en-US" w:eastAsia="en-US" w:bidi="ar-SA"/>
        </w:rPr>
        <w:t>• SQLite（开发）/ PostgreSQL 14+（生产）双引擎</w:t>
      </w:r>
    </w:p>
    <w:p w14:paraId="61A7247F">
      <w:pPr>
        <w:spacing w:after="200" w:line="276" w:lineRule="auto"/>
      </w:pPr>
      <w:r>
        <w:rPr>
          <w:rFonts w:ascii="宋体" w:hAnsi="宋体" w:eastAsia="宋体" w:cstheme="minorBidi"/>
          <w:sz w:val="24"/>
          <w:szCs w:val="22"/>
          <w:lang w:val="en-US" w:eastAsia="en-US" w:bidi="ar-SA"/>
        </w:rPr>
        <w:br w:type="page"/>
      </w:r>
    </w:p>
    <w:p w14:paraId="0D0A5CBB">
      <w:pPr>
        <w:pStyle w:val="3"/>
      </w:pPr>
      <w:r>
        <w:rPr>
          <w:rFonts w:ascii="黑体" w:hAnsi="黑体" w:eastAsia="黑体"/>
          <w:sz w:val="32"/>
        </w:rPr>
        <w:t>第三部分 设计约束</w:t>
      </w:r>
    </w:p>
    <w:p w14:paraId="2A61A7DE">
      <w:pPr>
        <w:pStyle w:val="5"/>
      </w:pPr>
      <w:r>
        <w:rPr>
          <w:rFonts w:ascii="黑体" w:hAnsi="黑体" w:eastAsia="黑体"/>
          <w:sz w:val="26"/>
        </w:rPr>
        <w:t>一、需求约束</w:t>
      </w:r>
    </w:p>
    <w:p w14:paraId="4B3DCCDA">
      <w:pPr>
        <w:pStyle w:val="6"/>
      </w:pPr>
      <w:r>
        <w:rPr>
          <w:rFonts w:ascii="黑体" w:hAnsi="黑体" w:eastAsia="黑体"/>
          <w:sz w:val="24"/>
        </w:rPr>
        <w:t>1、本系统应当遵循的技术标准</w:t>
      </w:r>
    </w:p>
    <w:p w14:paraId="44093176">
      <w:pPr>
        <w:spacing w:after="200" w:line="276" w:lineRule="auto"/>
      </w:pPr>
      <w:r>
        <w:rPr>
          <w:rFonts w:ascii="宋体" w:hAnsi="宋体" w:eastAsia="宋体" w:cstheme="minorBidi"/>
          <w:sz w:val="24"/>
          <w:szCs w:val="22"/>
          <w:lang w:val="en-US" w:eastAsia="en-US" w:bidi="ar-SA"/>
        </w:rPr>
        <w:t>• 代码规范：《PEP8 Python代码规范》，前端遵循Vue3 Composition API规范。</w:t>
      </w:r>
    </w:p>
    <w:p w14:paraId="2D21FCF8">
      <w:pPr>
        <w:spacing w:after="200" w:line="276" w:lineRule="auto"/>
      </w:pPr>
      <w:r>
        <w:rPr>
          <w:rFonts w:ascii="宋体" w:hAnsi="宋体" w:eastAsia="宋体" w:cstheme="minorBidi"/>
          <w:sz w:val="24"/>
          <w:szCs w:val="22"/>
          <w:lang w:val="en-US" w:eastAsia="en-US" w:bidi="ar-SA"/>
        </w:rPr>
        <w:t>• 接口文档：OpenAPI 3.0规范（FastAPI自动生成）。</w:t>
      </w:r>
    </w:p>
    <w:p w14:paraId="646C7927">
      <w:pPr>
        <w:spacing w:after="200" w:line="276" w:lineRule="auto"/>
      </w:pPr>
      <w:r>
        <w:rPr>
          <w:rFonts w:ascii="宋体" w:hAnsi="宋体" w:eastAsia="宋体" w:cstheme="minorBidi"/>
          <w:sz w:val="24"/>
          <w:szCs w:val="22"/>
          <w:lang w:val="en-US" w:eastAsia="en-US" w:bidi="ar-SA"/>
        </w:rPr>
        <w:t>• 数据库设计：第三范式（3NF），确保数据一致性和减少冗余。</w:t>
      </w:r>
    </w:p>
    <w:p w14:paraId="3EA64D41">
      <w:pPr>
        <w:pStyle w:val="6"/>
      </w:pPr>
      <w:r>
        <w:rPr>
          <w:rFonts w:ascii="黑体" w:hAnsi="黑体" w:eastAsia="黑体"/>
          <w:sz w:val="24"/>
        </w:rPr>
        <w:t>2、软、硬件环境标准</w:t>
      </w:r>
    </w:p>
    <w:p w14:paraId="1580E684">
      <w:pPr>
        <w:spacing w:after="200" w:line="276" w:lineRule="auto"/>
      </w:pPr>
      <w:r>
        <w:rPr>
          <w:rFonts w:ascii="宋体" w:hAnsi="宋体" w:eastAsia="宋体" w:cstheme="minorBidi"/>
          <w:sz w:val="24"/>
          <w:szCs w:val="22"/>
          <w:lang w:val="en-US" w:eastAsia="en-US" w:bidi="ar-SA"/>
        </w:rPr>
        <w:t>• C/S架构，客户端PyQt5/PySide6，服务端FastAPI。</w:t>
      </w:r>
    </w:p>
    <w:p w14:paraId="53AF937C">
      <w:pPr>
        <w:spacing w:after="200" w:line="276" w:lineRule="auto"/>
      </w:pPr>
      <w:r>
        <w:rPr>
          <w:rFonts w:ascii="宋体" w:hAnsi="宋体" w:eastAsia="宋体" w:cstheme="minorBidi"/>
          <w:sz w:val="24"/>
          <w:szCs w:val="22"/>
          <w:lang w:val="en-US" w:eastAsia="en-US" w:bidi="ar-SA"/>
        </w:rPr>
        <w:t>• 数据库：SQLite（开发）/ PostgreSQL 14+（生产）。</w:t>
      </w:r>
    </w:p>
    <w:p w14:paraId="213104C3">
      <w:pPr>
        <w:spacing w:after="200" w:line="276" w:lineRule="auto"/>
      </w:pPr>
      <w:r>
        <w:rPr>
          <w:rFonts w:ascii="宋体" w:hAnsi="宋体" w:eastAsia="宋体" w:cstheme="minorBidi"/>
          <w:sz w:val="24"/>
          <w:szCs w:val="22"/>
          <w:lang w:val="en-US" w:eastAsia="en-US" w:bidi="ar-SA"/>
        </w:rPr>
        <w:t>• 部署：Windows 10/11（客户端），Ubuntu 22.04+（服务端）。</w:t>
      </w:r>
    </w:p>
    <w:p w14:paraId="668D53DC">
      <w:pPr>
        <w:pStyle w:val="6"/>
      </w:pPr>
      <w:r>
        <w:rPr>
          <w:rFonts w:ascii="黑体" w:hAnsi="黑体" w:eastAsia="黑体"/>
          <w:sz w:val="24"/>
        </w:rPr>
        <w:t>3、接口/协议标准</w:t>
      </w:r>
    </w:p>
    <w:p w14:paraId="6297AE3A">
      <w:pPr>
        <w:spacing w:after="200" w:line="276" w:lineRule="auto"/>
      </w:pPr>
      <w:r>
        <w:rPr>
          <w:rFonts w:ascii="宋体" w:hAnsi="宋体" w:eastAsia="宋体" w:cstheme="minorBidi"/>
          <w:sz w:val="24"/>
          <w:szCs w:val="22"/>
          <w:lang w:val="en-US" w:eastAsia="en-US" w:bidi="ar-SA"/>
        </w:rPr>
        <w:t>• 客户端与服务端通过HTTPS/WSS协议进行RESTful API通信，JSON格式传输数据。</w:t>
      </w:r>
    </w:p>
    <w:p w14:paraId="1C483F70">
      <w:pPr>
        <w:spacing w:after="200" w:line="276" w:lineRule="auto"/>
      </w:pPr>
      <w:r>
        <w:rPr>
          <w:rFonts w:ascii="宋体" w:hAnsi="宋体" w:eastAsia="宋体" w:cstheme="minorBidi"/>
          <w:sz w:val="24"/>
          <w:szCs w:val="22"/>
          <w:lang w:val="en-US" w:eastAsia="en-US" w:bidi="ar-SA"/>
        </w:rPr>
        <w:t>• API支持请求签名（HMAC-SHA256）+ 时间戳时效验证。</w:t>
      </w:r>
    </w:p>
    <w:p w14:paraId="4156CB82">
      <w:pPr>
        <w:pStyle w:val="6"/>
      </w:pPr>
      <w:r>
        <w:rPr>
          <w:rFonts w:ascii="黑体" w:hAnsi="黑体" w:eastAsia="黑体"/>
          <w:sz w:val="24"/>
        </w:rPr>
        <w:t>4、用户界面标准</w:t>
      </w:r>
    </w:p>
    <w:p w14:paraId="137BA31D">
      <w:pPr>
        <w:spacing w:after="200" w:line="276" w:lineRule="auto"/>
      </w:pPr>
      <w:r>
        <w:rPr>
          <w:rFonts w:ascii="宋体" w:hAnsi="宋体" w:eastAsia="宋体" w:cstheme="minorBidi"/>
          <w:sz w:val="24"/>
          <w:szCs w:val="22"/>
          <w:lang w:val="en-US" w:eastAsia="en-US" w:bidi="ar-SA"/>
        </w:rPr>
        <w:t>• 桌面挂件半透明毛玻璃风格，屏幕覆盖层鼠标事件穿透。</w:t>
      </w:r>
    </w:p>
    <w:p w14:paraId="3C417713">
      <w:pPr>
        <w:pStyle w:val="6"/>
      </w:pPr>
      <w:r>
        <w:rPr>
          <w:rFonts w:ascii="黑体" w:hAnsi="黑体" w:eastAsia="黑体"/>
          <w:sz w:val="24"/>
        </w:rPr>
        <w:t>5、软件质量要求</w:t>
      </w:r>
    </w:p>
    <w:p w14:paraId="4867B2AE">
      <w:pPr>
        <w:spacing w:after="200" w:line="276" w:lineRule="auto"/>
      </w:pPr>
      <w:r>
        <w:rPr>
          <w:rFonts w:ascii="宋体" w:hAnsi="宋体" w:eastAsia="宋体" w:cstheme="minorBidi"/>
          <w:sz w:val="24"/>
          <w:szCs w:val="22"/>
          <w:lang w:val="en-US" w:eastAsia="en-US" w:bidi="ar-SA"/>
        </w:rPr>
        <w:t>• 正确性：指引步骤100%对应屏幕实际元素。</w:t>
      </w:r>
    </w:p>
    <w:p w14:paraId="25C4B2F8">
      <w:pPr>
        <w:spacing w:after="200" w:line="276" w:lineRule="auto"/>
      </w:pPr>
      <w:r>
        <w:rPr>
          <w:rFonts w:ascii="宋体" w:hAnsi="宋体" w:eastAsia="宋体" w:cstheme="minorBidi"/>
          <w:sz w:val="24"/>
          <w:szCs w:val="22"/>
          <w:lang w:val="en-US" w:eastAsia="en-US" w:bidi="ar-SA"/>
        </w:rPr>
        <w:t>• 健壮性：7×24h无故障运行，Server宕机Client核心功能不中断。</w:t>
      </w:r>
    </w:p>
    <w:p w14:paraId="040DA1DE">
      <w:pPr>
        <w:spacing w:after="200" w:line="276" w:lineRule="auto"/>
      </w:pPr>
      <w:r>
        <w:rPr>
          <w:rFonts w:ascii="宋体" w:hAnsi="宋体" w:eastAsia="宋体" w:cstheme="minorBidi"/>
          <w:sz w:val="24"/>
          <w:szCs w:val="22"/>
          <w:lang w:val="en-US" w:eastAsia="en-US" w:bidi="ar-SA"/>
        </w:rPr>
        <w:t>• 效率性：100并发客户端，L2&lt;3s，L3≤10s。</w:t>
      </w:r>
    </w:p>
    <w:p w14:paraId="6413C28B">
      <w:pPr>
        <w:spacing w:after="200" w:line="276" w:lineRule="auto"/>
      </w:pPr>
      <w:r>
        <w:rPr>
          <w:rFonts w:ascii="宋体" w:hAnsi="宋体" w:eastAsia="宋体" w:cstheme="minorBidi"/>
          <w:sz w:val="24"/>
          <w:szCs w:val="22"/>
          <w:lang w:val="en-US" w:eastAsia="en-US" w:bidi="ar-SA"/>
        </w:rPr>
        <w:t>• 安全性：HTTPS+AES加密，不上传原始截图，bcrypt哈希密码。</w:t>
      </w:r>
    </w:p>
    <w:p w14:paraId="088472AE">
      <w:pPr>
        <w:spacing w:after="200" w:line="276" w:lineRule="auto"/>
      </w:pPr>
      <w:r>
        <w:rPr>
          <w:rFonts w:ascii="宋体" w:hAnsi="宋体" w:eastAsia="宋体" w:cstheme="minorBidi"/>
          <w:sz w:val="24"/>
          <w:szCs w:val="22"/>
          <w:lang w:val="en-US" w:eastAsia="en-US" w:bidi="ar-SA"/>
        </w:rPr>
        <w:t>• 可扩展性：模块化设计，层间标准接口，独立升级。</w:t>
      </w:r>
    </w:p>
    <w:p w14:paraId="0BAD1988">
      <w:pPr>
        <w:pStyle w:val="5"/>
      </w:pPr>
      <w:r>
        <w:rPr>
          <w:rFonts w:ascii="黑体" w:hAnsi="黑体" w:eastAsia="黑体"/>
          <w:sz w:val="26"/>
        </w:rPr>
        <w:t>二、隐含约束</w:t>
      </w:r>
    </w:p>
    <w:p w14:paraId="3B98A423">
      <w:pPr>
        <w:spacing w:after="200" w:line="276" w:lineRule="auto"/>
      </w:pPr>
      <w:r>
        <w:rPr>
          <w:rFonts w:ascii="宋体" w:hAnsi="宋体" w:eastAsia="宋体" w:cstheme="minorBidi"/>
          <w:sz w:val="24"/>
          <w:szCs w:val="22"/>
          <w:lang w:val="en-US" w:eastAsia="en-US" w:bidi="ar-SA"/>
        </w:rPr>
        <w:t>（1）用户具有基本电脑操作知识，经≤5分钟培训可使用本系统。</w:t>
      </w:r>
    </w:p>
    <w:p w14:paraId="11AB353D">
      <w:pPr>
        <w:spacing w:after="200" w:line="276" w:lineRule="auto"/>
      </w:pPr>
      <w:r>
        <w:rPr>
          <w:rFonts w:ascii="宋体" w:hAnsi="宋体" w:eastAsia="宋体" w:cstheme="minorBidi"/>
          <w:sz w:val="24"/>
          <w:szCs w:val="22"/>
          <w:lang w:val="en-US" w:eastAsia="en-US" w:bidi="ar-SA"/>
        </w:rPr>
        <w:t>（2）客户端推荐GTX 1650+独立显卡，纯云端模式可无独显。</w:t>
      </w:r>
    </w:p>
    <w:p w14:paraId="7BB1EBC2">
      <w:pPr>
        <w:spacing w:after="200" w:line="276" w:lineRule="auto"/>
      </w:pPr>
      <w:r>
        <w:rPr>
          <w:rFonts w:ascii="宋体" w:hAnsi="宋体" w:eastAsia="宋体" w:cstheme="minorBidi"/>
          <w:sz w:val="24"/>
          <w:szCs w:val="22"/>
          <w:lang w:val="en-US" w:eastAsia="en-US" w:bidi="ar-SA"/>
        </w:rPr>
        <w:t>（3）可调参数存放于配置文件/数据库，支持热部署。</w:t>
      </w:r>
    </w:p>
    <w:p w14:paraId="67AC1AD9">
      <w:pPr>
        <w:spacing w:after="200" w:line="276" w:lineRule="auto"/>
      </w:pPr>
      <w:r>
        <w:t>（4）系统支持自动执行操作，执行前经风险评分(1-5级)、红线关键词拦截、用户信任级别三重审核，高风险操作(评分&gt;=4)需用户确认后执行。</w:t>
      </w:r>
    </w:p>
    <w:p w14:paraId="5C91358E">
      <w:pPr>
        <w:spacing w:after="200" w:line="276" w:lineRule="auto"/>
      </w:pPr>
      <w:r>
        <w:rPr>
          <w:rFonts w:ascii="宋体" w:hAnsi="宋体" w:eastAsia="宋体" w:cstheme="minorBidi"/>
          <w:sz w:val="24"/>
          <w:szCs w:val="22"/>
          <w:lang w:val="en-US" w:eastAsia="en-US" w:bidi="ar-SA"/>
        </w:rPr>
        <w:t>（5）依赖第三方大模型API，可用性和延迟不在本系统控制范围内，通过二级速度保障降低影响。</w:t>
      </w:r>
    </w:p>
    <w:p w14:paraId="1B5D3E2C">
      <w:pPr>
        <w:spacing w:after="200" w:line="276" w:lineRule="auto"/>
      </w:pPr>
      <w:r>
        <w:rPr>
          <w:rFonts w:ascii="宋体" w:hAnsi="宋体" w:eastAsia="宋体" w:cstheme="minorBidi"/>
          <w:sz w:val="24"/>
          <w:szCs w:val="22"/>
          <w:lang w:val="en-US" w:eastAsia="en-US" w:bidi="ar-SA"/>
        </w:rPr>
        <w:br w:type="page"/>
      </w:r>
    </w:p>
    <w:p w14:paraId="29912191">
      <w:pPr>
        <w:pStyle w:val="3"/>
      </w:pPr>
      <w:r>
        <w:rPr>
          <w:rFonts w:ascii="黑体" w:hAnsi="黑体" w:eastAsia="黑体"/>
          <w:sz w:val="32"/>
        </w:rPr>
        <w:t>第四部分 HAJIMI系统方案设计</w:t>
      </w:r>
    </w:p>
    <w:p w14:paraId="0208CA6A">
      <w:pPr>
        <w:pStyle w:val="5"/>
      </w:pPr>
      <w:r>
        <w:rPr>
          <w:rFonts w:ascii="黑体" w:hAnsi="黑体" w:eastAsia="黑体"/>
          <w:sz w:val="26"/>
        </w:rPr>
        <w:t>一、安全设计</w:t>
      </w:r>
    </w:p>
    <w:p w14:paraId="7607A943">
      <w:pPr>
        <w:spacing w:after="200" w:line="276" w:lineRule="auto"/>
        <w:ind w:firstLine="420"/>
      </w:pPr>
      <w:r>
        <w:rPr>
          <w:rFonts w:ascii="宋体" w:hAnsi="宋体" w:eastAsia="宋体" w:cstheme="minorBidi"/>
          <w:sz w:val="24"/>
          <w:szCs w:val="22"/>
          <w:lang w:val="en-US" w:eastAsia="en-US" w:bidi="ar-SA"/>
        </w:rPr>
        <w:t>HAJIMI系统遵循最小权限原则，从通信安全、数据安全、操作边界三个层面构建安全防护体系。</w:t>
      </w:r>
    </w:p>
    <w:p w14:paraId="6913D4B3">
      <w:pPr>
        <w:pStyle w:val="6"/>
      </w:pPr>
      <w:r>
        <w:rPr>
          <w:rFonts w:ascii="黑体" w:hAnsi="黑体" w:eastAsia="黑体"/>
          <w:sz w:val="24"/>
        </w:rPr>
        <w:t>1、通信安全</w:t>
      </w:r>
    </w:p>
    <w:p w14:paraId="6B1500D7">
      <w:pPr>
        <w:spacing w:after="200" w:line="276" w:lineRule="auto"/>
      </w:pPr>
      <w:r>
        <w:rPr>
          <w:rFonts w:ascii="宋体" w:hAnsi="宋体" w:eastAsia="宋体" w:cstheme="minorBidi"/>
          <w:sz w:val="24"/>
          <w:szCs w:val="22"/>
          <w:lang w:val="en-US" w:eastAsia="en-US" w:bidi="ar-SA"/>
        </w:rPr>
        <w:t>• 全链路HTTPS/WSS加密传输，Nginx终结TLS 1.3。</w:t>
      </w:r>
    </w:p>
    <w:p w14:paraId="540C6B3E">
      <w:pPr>
        <w:spacing w:after="200" w:line="276" w:lineRule="auto"/>
      </w:pPr>
      <w:r>
        <w:rPr>
          <w:rFonts w:ascii="宋体" w:hAnsi="宋体" w:eastAsia="宋体" w:cstheme="minorBidi"/>
          <w:sz w:val="24"/>
          <w:szCs w:val="22"/>
          <w:lang w:val="en-US" w:eastAsia="en-US" w:bidi="ar-SA"/>
        </w:rPr>
        <w:t>• API请求签名（HMAC-SHA256）+ 时间戳（±5min时效窗），防重放攻击。</w:t>
      </w:r>
    </w:p>
    <w:p w14:paraId="2C8BF8B9">
      <w:pPr>
        <w:spacing w:after="200" w:line="276" w:lineRule="auto"/>
      </w:pPr>
      <w:r>
        <w:rPr>
          <w:rFonts w:ascii="宋体" w:hAnsi="宋体" w:eastAsia="宋体" w:cstheme="minorBidi"/>
          <w:sz w:val="24"/>
          <w:szCs w:val="22"/>
          <w:lang w:val="en-US" w:eastAsia="en-US" w:bidi="ar-SA"/>
        </w:rPr>
        <w:t>• JWT Token认证（Access Token 2h + Refresh Token 7d），管理员敏感操作二次确认。</w:t>
      </w:r>
    </w:p>
    <w:p w14:paraId="6AE2E435">
      <w:pPr>
        <w:pStyle w:val="6"/>
      </w:pPr>
      <w:r>
        <w:rPr>
          <w:rFonts w:ascii="黑体" w:hAnsi="黑体" w:eastAsia="黑体"/>
          <w:sz w:val="24"/>
        </w:rPr>
        <w:t>2、数据安全</w:t>
      </w:r>
    </w:p>
    <w:p w14:paraId="1D9EFC76">
      <w:pPr>
        <w:spacing w:after="200" w:line="276" w:lineRule="auto"/>
      </w:pPr>
      <w:r>
        <w:rPr>
          <w:rFonts w:ascii="宋体" w:hAnsi="宋体" w:eastAsia="宋体" w:cstheme="minorBidi"/>
          <w:sz w:val="24"/>
          <w:szCs w:val="22"/>
          <w:lang w:val="en-US" w:eastAsia="en-US" w:bidi="ar-SA"/>
        </w:rPr>
        <w:t>• 密码bcrypt哈希加盐（cost factor=12），不可逆存储。</w:t>
      </w:r>
    </w:p>
    <w:p w14:paraId="0369E45B">
      <w:pPr>
        <w:spacing w:after="200" w:line="276" w:lineRule="auto"/>
      </w:pPr>
      <w:r>
        <w:rPr>
          <w:rFonts w:ascii="宋体" w:hAnsi="宋体" w:eastAsia="宋体" w:cstheme="minorBidi"/>
          <w:sz w:val="24"/>
          <w:szCs w:val="22"/>
          <w:lang w:val="en-US" w:eastAsia="en-US" w:bidi="ar-SA"/>
        </w:rPr>
        <w:t>• 客户端不上传原始截图，仅上报脱敏结构化数据。窗口标题仅保留类别（"Word文档"），密码输入替换为[REDACTED]。</w:t>
      </w:r>
    </w:p>
    <w:p w14:paraId="123DD702">
      <w:pPr>
        <w:spacing w:after="200" w:line="276" w:lineRule="auto"/>
      </w:pPr>
      <w:r>
        <w:rPr>
          <w:rFonts w:ascii="宋体" w:hAnsi="宋体" w:eastAsia="宋体" w:cstheme="minorBidi"/>
          <w:sz w:val="24"/>
          <w:szCs w:val="22"/>
          <w:lang w:val="en-US" w:eastAsia="en-US" w:bidi="ar-SA"/>
        </w:rPr>
        <w:t>• 本地SQLite缓存文件AES-256加密存储。</w:t>
      </w:r>
    </w:p>
    <w:p w14:paraId="6536425E">
      <w:pPr>
        <w:pStyle w:val="6"/>
      </w:pPr>
      <w:r>
        <w:rPr>
          <w:rFonts w:ascii="黑体" w:hAnsi="黑体" w:eastAsia="黑体"/>
          <w:sz w:val="24"/>
        </w:rPr>
        <w:t>3、操作边界（三条红线机制）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0DF8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shd w:val="clear" w:color="auto" w:fill="D9D9D9"/>
          </w:tcPr>
          <w:p w14:paraId="3D94F98B">
            <w:pPr>
              <w:spacing w:after="0" w:line="240" w:lineRule="auto"/>
              <w:jc w:val="center"/>
            </w:pPr>
            <w:r>
              <w:rPr>
                <w:rFonts w:ascii="宋体" w:hAnsi="宋体" w:eastAsia="宋体"/>
                <w:b/>
                <w:sz w:val="20"/>
              </w:rPr>
              <w:t>红线名称</w:t>
            </w:r>
          </w:p>
        </w:tc>
        <w:tc>
          <w:tcPr>
            <w:tcW w:w="2878" w:type="dxa"/>
            <w:shd w:val="clear" w:color="auto" w:fill="D9D9D9"/>
          </w:tcPr>
          <w:p w14:paraId="4D0A6701">
            <w:pPr>
              <w:spacing w:after="0" w:line="240" w:lineRule="auto"/>
              <w:jc w:val="center"/>
            </w:pPr>
            <w:r>
              <w:rPr>
                <w:rFonts w:ascii="宋体" w:hAnsi="宋体" w:eastAsia="宋体"/>
                <w:b/>
                <w:sz w:val="20"/>
              </w:rPr>
              <w:t>触发条件（用户指令特征）</w:t>
            </w:r>
          </w:p>
        </w:tc>
        <w:tc>
          <w:tcPr>
            <w:tcW w:w="2878" w:type="dxa"/>
            <w:shd w:val="clear" w:color="auto" w:fill="D9D9D9"/>
          </w:tcPr>
          <w:p w14:paraId="338C57C3">
            <w:pPr>
              <w:spacing w:after="0" w:line="240" w:lineRule="auto"/>
              <w:jc w:val="center"/>
            </w:pPr>
            <w:r>
              <w:rPr>
                <w:rFonts w:ascii="宋体" w:hAnsi="宋体" w:eastAsia="宋体"/>
                <w:b/>
                <w:sz w:val="20"/>
              </w:rPr>
              <w:t>系统标准响应处理</w:t>
            </w:r>
          </w:p>
        </w:tc>
      </w:tr>
      <w:tr w14:paraId="12A11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391390A">
            <w:pPr>
              <w:spacing w:after="0" w:line="240" w:lineRule="auto"/>
              <w:jc w:val="left"/>
            </w:pPr>
            <w:r>
              <w:rPr>
                <w:rFonts w:ascii="宋体" w:hAnsi="宋体" w:eastAsia="宋体"/>
                <w:sz w:val="18"/>
              </w:rPr>
              <w:t>物理操作红线</w:t>
            </w:r>
          </w:p>
        </w:tc>
        <w:tc>
          <w:tcPr>
            <w:tcW w:w="2878" w:type="dxa"/>
          </w:tcPr>
          <w:p w14:paraId="45F51E27">
            <w:pPr>
              <w:spacing w:after="0" w:line="240" w:lineRule="auto"/>
              <w:jc w:val="left"/>
            </w:pPr>
            <w:r>
              <w:rPr>
                <w:rFonts w:ascii="宋体" w:hAnsi="宋体" w:eastAsia="宋体"/>
                <w:sz w:val="18"/>
              </w:rPr>
              <w:t>"帮我执行""自动点击""替我操作"</w:t>
            </w:r>
          </w:p>
        </w:tc>
        <w:tc>
          <w:tcPr>
            <w:tcW w:w="2878" w:type="dxa"/>
          </w:tcPr>
          <w:p w14:paraId="32438C1C">
            <w:pPr>
              <w:spacing w:after="0" w:line="240" w:lineRule="auto"/>
              <w:jc w:val="left"/>
            </w:pPr>
            <w:r>
              <w:rPr>
                <w:rFonts w:ascii="宋体" w:hAnsi="宋体" w:eastAsia="宋体"/>
                <w:sz w:val="18"/>
              </w:rPr>
              <w:t>拒答："我只能为您标注位置和提供文字步骤，请您根据指引手动操作。"</w:t>
            </w:r>
          </w:p>
        </w:tc>
      </w:tr>
      <w:tr w14:paraId="0ACB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EAFD17D">
            <w:pPr>
              <w:spacing w:after="0" w:line="240" w:lineRule="auto"/>
              <w:jc w:val="left"/>
            </w:pPr>
            <w:r>
              <w:rPr>
                <w:rFonts w:ascii="宋体" w:hAnsi="宋体" w:eastAsia="宋体"/>
                <w:sz w:val="18"/>
              </w:rPr>
              <w:t>个人隐私红线</w:t>
            </w:r>
          </w:p>
        </w:tc>
        <w:tc>
          <w:tcPr>
            <w:tcW w:w="2878" w:type="dxa"/>
          </w:tcPr>
          <w:p w14:paraId="2B759D47">
            <w:pPr>
              <w:spacing w:after="0" w:line="240" w:lineRule="auto"/>
              <w:jc w:val="left"/>
            </w:pPr>
            <w:r>
              <w:rPr>
                <w:rFonts w:ascii="宋体" w:hAnsi="宋体" w:eastAsia="宋体"/>
                <w:sz w:val="18"/>
              </w:rPr>
              <w:t>"扫描硬盘""查看聊天记录""找出所有照片"</w:t>
            </w:r>
          </w:p>
        </w:tc>
        <w:tc>
          <w:tcPr>
            <w:tcW w:w="2878" w:type="dxa"/>
          </w:tcPr>
          <w:p w14:paraId="047B9D71">
            <w:pPr>
              <w:spacing w:after="0" w:line="240" w:lineRule="auto"/>
              <w:jc w:val="left"/>
            </w:pPr>
            <w:r>
              <w:rPr>
                <w:rFonts w:ascii="宋体" w:hAnsi="宋体" w:eastAsia="宋体"/>
                <w:sz w:val="18"/>
              </w:rPr>
              <w:t>引导拒答："我无法访问您的个人文件内容。我可以指引您打开「此电脑」并手动搜索。"</w:t>
            </w:r>
          </w:p>
        </w:tc>
      </w:tr>
      <w:tr w14:paraId="333C0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BC3580F">
            <w:pPr>
              <w:spacing w:after="0" w:line="240" w:lineRule="auto"/>
              <w:jc w:val="left"/>
            </w:pPr>
            <w:r>
              <w:rPr>
                <w:rFonts w:ascii="宋体" w:hAnsi="宋体" w:eastAsia="宋体"/>
                <w:sz w:val="18"/>
              </w:rPr>
              <w:t>实时动态红线</w:t>
            </w:r>
          </w:p>
        </w:tc>
        <w:tc>
          <w:tcPr>
            <w:tcW w:w="2878" w:type="dxa"/>
          </w:tcPr>
          <w:p w14:paraId="1BF95330">
            <w:pPr>
              <w:spacing w:after="0" w:line="240" w:lineRule="auto"/>
              <w:jc w:val="left"/>
            </w:pPr>
            <w:r>
              <w:rPr>
                <w:rFonts w:ascii="宋体" w:hAnsi="宋体" w:eastAsia="宋体"/>
                <w:sz w:val="18"/>
              </w:rPr>
              <w:t>检测到屏幕持续刷新（视频/直播/实时行情）</w:t>
            </w:r>
          </w:p>
        </w:tc>
        <w:tc>
          <w:tcPr>
            <w:tcW w:w="2878" w:type="dxa"/>
          </w:tcPr>
          <w:p w14:paraId="7BBD176B">
            <w:pPr>
              <w:spacing w:after="0" w:line="240" w:lineRule="auto"/>
              <w:jc w:val="left"/>
            </w:pPr>
            <w:r>
              <w:rPr>
                <w:rFonts w:ascii="宋体" w:hAnsi="宋体" w:eastAsia="宋体"/>
                <w:sz w:val="18"/>
              </w:rPr>
              <w:t>降级："检测到屏幕内容持续刷新，我的指引可能滞后。我只能描述当前静态画面，无法持续跟踪。"</w:t>
            </w:r>
          </w:p>
        </w:tc>
      </w:tr>
    </w:tbl>
    <w:p w14:paraId="1429E59F">
      <w:pPr>
        <w:spacing w:after="200" w:line="276" w:lineRule="auto"/>
      </w:pPr>
    </w:p>
    <w:p w14:paraId="1C6444A7">
      <w:pPr>
        <w:pStyle w:val="5"/>
      </w:pPr>
      <w:r>
        <w:rPr>
          <w:rFonts w:ascii="黑体" w:hAnsi="黑体" w:eastAsia="黑体"/>
          <w:sz w:val="26"/>
        </w:rPr>
        <w:t>二、HAJIMI系统相关业务流程</w:t>
      </w:r>
    </w:p>
    <w:p w14:paraId="0BE00A55">
      <w:pPr>
        <w:spacing w:after="200" w:line="276" w:lineRule="auto"/>
        <w:jc w:val="center"/>
      </w:pPr>
      <w:r>
        <w:rPr>
          <w:rFonts w:ascii="宋体" w:hAnsi="宋体" w:eastAsia="宋体" w:cstheme="minorBidi"/>
          <w:sz w:val="24"/>
          <w:szCs w:val="22"/>
          <w:lang w:val="en-US" w:eastAsia="en-US" w:bidi="ar-SA"/>
        </w:rPr>
        <w:drawing>
          <wp:inline distT="0" distB="0" distL="114300" distR="114300">
            <wp:extent cx="4026535" cy="7414895"/>
            <wp:effectExtent l="0" t="0" r="12065"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026535" cy="7414895"/>
                    </a:xfrm>
                    <a:prstGeom prst="rect">
                      <a:avLst/>
                    </a:prstGeom>
                  </pic:spPr>
                </pic:pic>
              </a:graphicData>
            </a:graphic>
          </wp:inline>
        </w:drawing>
      </w:r>
    </w:p>
    <w:p w14:paraId="16349301">
      <w:pPr>
        <w:spacing w:after="200" w:line="276" w:lineRule="auto"/>
        <w:jc w:val="center"/>
      </w:pPr>
      <w:r>
        <w:rPr>
          <w:rFonts w:ascii="宋体" w:hAnsi="宋体" w:eastAsia="宋体" w:cstheme="minorBidi"/>
          <w:sz w:val="24"/>
          <w:szCs w:val="22"/>
          <w:lang w:val="en-US" w:eastAsia="en-US" w:bidi="ar-SA"/>
        </w:rPr>
        <w:t>图2 用户提问到获得指引的完整时序图</w:t>
      </w:r>
    </w:p>
    <w:p w14:paraId="1D64237B">
      <w:pPr>
        <w:spacing w:after="200" w:line="276" w:lineRule="auto"/>
      </w:pPr>
      <w:r>
        <w:rPr>
          <w:rFonts w:ascii="宋体" w:hAnsi="宋体" w:eastAsia="宋体"/>
          <w:b/>
          <w:sz w:val="24"/>
        </w:rPr>
        <w:t>核心流程（8步）：</w:t>
      </w:r>
    </w:p>
    <w:p w14:paraId="47EAA327">
      <w:pPr>
        <w:spacing w:after="200" w:line="276" w:lineRule="auto"/>
      </w:pPr>
      <w:r>
        <w:rPr>
          <w:rFonts w:ascii="宋体" w:hAnsi="宋体" w:eastAsia="宋体" w:cstheme="minorBidi"/>
          <w:sz w:val="24"/>
          <w:szCs w:val="22"/>
          <w:lang w:val="en-US" w:eastAsia="en-US" w:bidi="ar-SA"/>
        </w:rPr>
        <w:t>步骤1 — 用户唤醒：用户通过桌面挂件输入文本或语音提问。</w:t>
      </w:r>
    </w:p>
    <w:p w14:paraId="4814CFF0">
      <w:pPr>
        <w:spacing w:after="200" w:line="276" w:lineRule="auto"/>
      </w:pPr>
      <w:r>
        <w:rPr>
          <w:rFonts w:ascii="宋体" w:hAnsi="宋体" w:eastAsia="宋体" w:cstheme="minorBidi"/>
          <w:sz w:val="24"/>
          <w:szCs w:val="22"/>
          <w:lang w:val="en-US" w:eastAsia="en-US" w:bidi="ar-SA"/>
        </w:rPr>
        <w:t>步骤2 — 红线检测：三类红线边界关键词+语义匹配检测，触及则返回标准应答并终止。</w:t>
      </w:r>
    </w:p>
    <w:p w14:paraId="23BEB81C">
      <w:pPr>
        <w:spacing w:after="200" w:line="276" w:lineRule="auto"/>
      </w:pPr>
      <w:r>
        <w:rPr>
          <w:rFonts w:ascii="宋体" w:hAnsi="宋体" w:eastAsia="宋体" w:cstheme="minorBidi"/>
          <w:sz w:val="24"/>
          <w:szCs w:val="22"/>
          <w:lang w:val="en-US" w:eastAsia="en-US" w:bidi="ar-SA"/>
        </w:rPr>
        <w:t>步骤3 — 意图理解：结构化解析（九大类分类）→ 指代消解（五种方式）→ 置信度检测（&lt;80%主动澄清）。</w:t>
      </w:r>
    </w:p>
    <w:p w14:paraId="173244BA">
      <w:pPr>
        <w:spacing w:after="200" w:line="276" w:lineRule="auto"/>
      </w:pPr>
      <w:r>
        <w:rPr>
          <w:rFonts w:ascii="宋体" w:hAnsi="宋体" w:eastAsia="宋体" w:cstheme="minorBidi"/>
          <w:sz w:val="24"/>
          <w:szCs w:val="22"/>
          <w:lang w:val="en-US" w:eastAsia="en-US" w:bidi="ar-SA"/>
        </w:rPr>
        <w:t>步骤4 — L2/L3路由：复杂度评分&lt;30→L2快路径（本地OCR+规则+轻量LLM，&lt;3s）；≥30→L3慢路径（屏幕捕获+OmniParser+SoM+多模态LLM，5~10s）。</w:t>
      </w:r>
    </w:p>
    <w:p w14:paraId="28A13602">
      <w:pPr>
        <w:spacing w:after="200" w:line="276" w:lineRule="auto"/>
      </w:pPr>
      <w:r>
        <w:rPr>
          <w:rFonts w:ascii="宋体" w:hAnsi="宋体" w:eastAsia="宋体" w:cstheme="minorBidi"/>
          <w:sz w:val="24"/>
          <w:szCs w:val="22"/>
          <w:lang w:val="en-US" w:eastAsia="en-US" w:bidi="ar-SA"/>
        </w:rPr>
        <w:t>步骤5 — 蓝图锁定（L3专属）：LLM生成Constant Steps → 蓝图锁定保存在本地轨迹层 → 用户确认（可选）。</w:t>
      </w:r>
    </w:p>
    <w:p w14:paraId="09D86404">
      <w:pPr>
        <w:spacing w:after="200" w:line="276" w:lineRule="auto"/>
      </w:pPr>
      <w:r>
        <w:rPr>
          <w:rFonts w:ascii="宋体" w:hAnsi="宋体" w:eastAsia="宋体" w:cstheme="minorBidi"/>
          <w:sz w:val="24"/>
          <w:szCs w:val="22"/>
          <w:lang w:val="en-US" w:eastAsia="en-US" w:bidi="ar-SA"/>
        </w:rPr>
        <w:t>步骤6 — 多模态执行：屏幕标注（PyQt5覆盖层）+ 文字步骤（挂件对话区）+ TTS语音播报，三通道同步输出。</w:t>
      </w:r>
    </w:p>
    <w:p w14:paraId="3DADA85F">
      <w:pPr>
        <w:spacing w:after="200" w:line="276" w:lineRule="auto"/>
      </w:pPr>
      <w:r>
        <w:rPr>
          <w:rFonts w:ascii="宋体" w:hAnsi="宋体" w:eastAsia="宋体" w:cstheme="minorBidi"/>
          <w:sz w:val="24"/>
          <w:szCs w:val="22"/>
          <w:lang w:val="en-US" w:eastAsia="en-US" w:bidi="ar-SA"/>
        </w:rPr>
        <w:t>步骤7 — 指纹比对：每步后采集屏幕指纹 vs 蓝图预期指纹 → 匹配推进/不匹配挂起 → 询问用户（跳过/回退/终止）。</w:t>
      </w:r>
    </w:p>
    <w:p w14:paraId="3442133A">
      <w:pPr>
        <w:spacing w:after="200" w:line="276" w:lineRule="auto"/>
      </w:pPr>
      <w:r>
        <w:rPr>
          <w:rFonts w:ascii="宋体" w:hAnsi="宋体" w:eastAsia="宋体" w:cstheme="minorBidi"/>
          <w:sz w:val="24"/>
          <w:szCs w:val="22"/>
          <w:lang w:val="en-US" w:eastAsia="en-US" w:bidi="ar-SA"/>
        </w:rPr>
        <w:t>步骤8 — 审计上报：任务完成后异步批量POST事务日志+用户反馈至服务端，有用蓝图进入待审核库。</w:t>
      </w:r>
    </w:p>
    <w:p w14:paraId="305651B9">
      <w:pPr>
        <w:pStyle w:val="6"/>
      </w:pPr>
      <w:r>
        <w:rPr>
          <w:rFonts w:ascii="黑体" w:hAnsi="黑体" w:eastAsia="黑体"/>
          <w:sz w:val="24"/>
        </w:rPr>
        <w:t>1、用户提问与红线检测流程</w:t>
      </w:r>
    </w:p>
    <w:p w14:paraId="2C13FE2D">
      <w:pPr>
        <w:spacing w:after="200" w:line="276" w:lineRule="auto"/>
      </w:pPr>
      <w:r>
        <w:rPr>
          <w:rFonts w:ascii="宋体" w:hAnsi="宋体" w:eastAsia="宋体" w:cstheme="minorBidi"/>
          <w:sz w:val="24"/>
          <w:szCs w:val="22"/>
          <w:lang w:val="en-US" w:eastAsia="en-US" w:bidi="ar-SA"/>
        </w:rPr>
        <w:t>用户输入文本/语音(ASR)→红线关键词匹配→触发物理红线:拒答终止/触发隐私红线:引导拒答/触发动态红线:降级描述→通过检测:进入意图理解。</w:t>
      </w:r>
    </w:p>
    <w:p w14:paraId="2A7E845D">
      <w:pPr>
        <w:pStyle w:val="6"/>
      </w:pPr>
      <w:r>
        <w:rPr>
          <w:rFonts w:ascii="黑体" w:hAnsi="黑体" w:eastAsia="黑体"/>
          <w:sz w:val="24"/>
        </w:rPr>
        <w:t>2、意图理解与L2/L3分流流程</w:t>
      </w:r>
    </w:p>
    <w:p w14:paraId="059801B0">
      <w:pPr>
        <w:spacing w:after="200" w:line="276" w:lineRule="auto"/>
      </w:pPr>
      <w:r>
        <w:rPr>
          <w:rFonts w:ascii="宋体" w:hAnsi="宋体" w:eastAsia="宋体" w:cstheme="minorBidi"/>
          <w:sz w:val="24"/>
          <w:szCs w:val="22"/>
          <w:lang w:val="en-US" w:eastAsia="en-US" w:bidi="ar-SA"/>
        </w:rPr>
        <w:t>结构化解析(九大类意图域)→指代消解(五种方式)→置信度检测(&lt;80%澄清)→复杂度评分→简单(&lt;30分):L2快路径/复杂:L3慢路径。</w:t>
      </w:r>
    </w:p>
    <w:p w14:paraId="290B7FF7">
      <w:pPr>
        <w:pStyle w:val="6"/>
      </w:pPr>
      <w:r>
        <w:rPr>
          <w:rFonts w:ascii="黑体" w:hAnsi="黑体" w:eastAsia="黑体"/>
          <w:sz w:val="24"/>
        </w:rPr>
        <w:t>3、L3慢路径——蓝图生成与状态机监控流程</w:t>
      </w:r>
    </w:p>
    <w:p w14:paraId="1FE22F3C">
      <w:pPr>
        <w:spacing w:after="200" w:line="276" w:lineRule="auto"/>
      </w:pPr>
      <w:r>
        <w:rPr>
          <w:rFonts w:ascii="宋体" w:hAnsi="宋体" w:eastAsia="宋体" w:cstheme="minorBidi"/>
          <w:sz w:val="24"/>
          <w:szCs w:val="22"/>
          <w:lang w:val="en-US" w:eastAsia="en-US" w:bidi="ar-SA"/>
        </w:rPr>
        <w:t>屏幕捕获→OmniParser解析→SoM标注→提交多模态LLM→生成Constant Steps→蓝图锁定→逐步执行→每步指纹比对→匹配/挂起→用户反馈→恢复/回退/终止。</w:t>
      </w:r>
    </w:p>
    <w:p w14:paraId="643B238E">
      <w:pPr>
        <w:pStyle w:val="6"/>
      </w:pPr>
      <w:r>
        <w:rPr>
          <w:rFonts w:ascii="黑体" w:hAnsi="黑体" w:eastAsia="黑体"/>
          <w:sz w:val="24"/>
        </w:rPr>
        <w:t>4、审计上报与管理闭环流程</w:t>
      </w:r>
    </w:p>
    <w:p w14:paraId="5135F51D">
      <w:pPr>
        <w:spacing w:after="200" w:line="276" w:lineRule="auto"/>
      </w:pPr>
      <w:r>
        <w:rPr>
          <w:rFonts w:ascii="宋体" w:hAnsi="宋体" w:eastAsia="宋体" w:cstheme="minorBidi"/>
          <w:sz w:val="24"/>
          <w:szCs w:val="22"/>
          <w:lang w:val="en-US" w:eastAsia="en-US" w:bidi="ar-SA"/>
        </w:rPr>
        <w:t>事务日志写入本地SQLite→累积10条/网络空闲批量POST→服务端写入t_transactions+t_step_logs→有用蓝图进入t_templates(pending)→管理员审核→approved→版本+1→客户端定期拉取。</w:t>
      </w:r>
    </w:p>
    <w:p w14:paraId="3BD99DD8">
      <w:pPr>
        <w:pStyle w:val="5"/>
      </w:pPr>
      <w:r>
        <w:rPr>
          <w:rFonts w:ascii="黑体" w:hAnsi="黑体" w:eastAsia="黑体"/>
          <w:sz w:val="26"/>
        </w:rPr>
        <w:t>三、业务功能概要结构</w:t>
      </w:r>
    </w:p>
    <w:p w14:paraId="3490578E">
      <w:pPr>
        <w:spacing w:after="200" w:line="276" w:lineRule="auto"/>
        <w:jc w:val="center"/>
      </w:pPr>
      <w:r>
        <w:rPr>
          <w:rFonts w:ascii="宋体" w:hAnsi="宋体" w:eastAsia="宋体" w:cstheme="minorBidi"/>
          <w:sz w:val="24"/>
          <w:szCs w:val="22"/>
          <w:lang w:val="en-US" w:eastAsia="en-US" w:bidi="ar-SA"/>
        </w:rPr>
        <w:drawing>
          <wp:inline distT="0" distB="0" distL="114300" distR="114300">
            <wp:extent cx="5029200" cy="16884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1688747"/>
                    </a:xfrm>
                    <a:prstGeom prst="rect">
                      <a:avLst/>
                    </a:prstGeom>
                  </pic:spPr>
                </pic:pic>
              </a:graphicData>
            </a:graphic>
          </wp:inline>
        </w:drawing>
      </w:r>
    </w:p>
    <w:p w14:paraId="322690C7">
      <w:pPr>
        <w:spacing w:after="200" w:line="276" w:lineRule="auto"/>
        <w:jc w:val="center"/>
      </w:pPr>
      <w:r>
        <w:rPr>
          <w:rFonts w:ascii="宋体" w:hAnsi="宋体" w:eastAsia="宋体" w:cstheme="minorBidi"/>
          <w:sz w:val="24"/>
          <w:szCs w:val="22"/>
          <w:lang w:val="en-US" w:eastAsia="en-US" w:bidi="ar-SA"/>
        </w:rPr>
        <w:t>图3 系统功能模块结构图</w:t>
      </w:r>
    </w:p>
    <w:p w14:paraId="3A439D9C">
      <w:pPr>
        <w:spacing w:after="200" w:line="276" w:lineRule="auto"/>
        <w:ind w:firstLine="420"/>
      </w:pPr>
      <w:r>
        <w:rPr>
          <w:rFonts w:ascii="宋体" w:hAnsi="宋体" w:eastAsia="宋体" w:cstheme="minorBidi"/>
          <w:sz w:val="24"/>
          <w:szCs w:val="22"/>
          <w:lang w:val="en-US" w:eastAsia="en-US" w:bidi="ar-SA"/>
        </w:rPr>
        <w:t>系统按"客户端-服务端"两大角色顶层划分，客户端内部按"感知→理解→规划→执行→审计"五层流水线组织。</w:t>
      </w:r>
    </w:p>
    <w:p w14:paraId="07622EA8">
      <w:pPr>
        <w:pStyle w:val="6"/>
      </w:pPr>
      <w:r>
        <w:rPr>
          <w:rFonts w:ascii="黑体" w:hAnsi="黑体" w:eastAsia="黑体"/>
          <w:sz w:val="24"/>
        </w:rPr>
        <w:t>1、客户端交互模块</w:t>
      </w:r>
    </w:p>
    <w:p w14:paraId="214FD42F">
      <w:pPr>
        <w:spacing w:after="200" w:line="276" w:lineRule="auto"/>
      </w:pPr>
      <w:r>
        <w:rPr>
          <w:rFonts w:ascii="宋体" w:hAnsi="宋体" w:eastAsia="宋体" w:cstheme="minorBidi"/>
          <w:sz w:val="24"/>
          <w:szCs w:val="22"/>
          <w:lang w:val="en-US" w:eastAsia="en-US" w:bidi="ar-SA"/>
        </w:rPr>
        <w:t>• 输入管理：文本输入框+语音识别按钮(ASR)</w:t>
      </w:r>
    </w:p>
    <w:p w14:paraId="3917DECD">
      <w:pPr>
        <w:spacing w:after="200" w:line="276" w:lineRule="auto"/>
      </w:pPr>
      <w:r>
        <w:rPr>
          <w:rFonts w:ascii="宋体" w:hAnsi="宋体" w:eastAsia="宋体" w:cstheme="minorBidi"/>
          <w:sz w:val="24"/>
          <w:szCs w:val="22"/>
          <w:lang w:val="en-US" w:eastAsia="en-US" w:bidi="ar-SA"/>
        </w:rPr>
        <w:t>• 输出管理：对话气泡+步骤列表(当前高亮)+TTS播报</w:t>
      </w:r>
    </w:p>
    <w:p w14:paraId="19E2E274">
      <w:pPr>
        <w:spacing w:after="200" w:line="276" w:lineRule="auto"/>
      </w:pPr>
      <w:r>
        <w:rPr>
          <w:rFonts w:ascii="宋体" w:hAnsi="宋体" w:eastAsia="宋体" w:cstheme="minorBidi"/>
          <w:sz w:val="24"/>
          <w:szCs w:val="22"/>
          <w:lang w:val="en-US" w:eastAsia="en-US" w:bidi="ar-SA"/>
        </w:rPr>
        <w:t>• 控制管理：语音开关/语速滑块/清空/回退</w:t>
      </w:r>
    </w:p>
    <w:p w14:paraId="14E41E1F">
      <w:pPr>
        <w:spacing w:after="200" w:line="276" w:lineRule="auto"/>
      </w:pPr>
      <w:r>
        <w:rPr>
          <w:rFonts w:ascii="宋体" w:hAnsi="宋体" w:eastAsia="宋体" w:cstheme="minorBidi"/>
          <w:sz w:val="24"/>
          <w:szCs w:val="22"/>
          <w:lang w:val="en-US" w:eastAsia="en-US" w:bidi="ar-SA"/>
        </w:rPr>
        <w:t>• 覆盖层管理：全屏透明窗口，箭头/高亮框/编号标签渲染</w:t>
      </w:r>
    </w:p>
    <w:p w14:paraId="5C74F8F2">
      <w:pPr>
        <w:pStyle w:val="6"/>
      </w:pPr>
      <w:r>
        <w:rPr>
          <w:rFonts w:ascii="黑体" w:hAnsi="黑体" w:eastAsia="黑体"/>
          <w:sz w:val="24"/>
        </w:rPr>
        <w:t>2、核心智能模块</w:t>
      </w:r>
    </w:p>
    <w:p w14:paraId="7BE89C72">
      <w:pPr>
        <w:spacing w:after="200" w:line="276" w:lineRule="auto"/>
      </w:pPr>
      <w:r>
        <w:rPr>
          <w:rFonts w:ascii="宋体" w:hAnsi="宋体" w:eastAsia="宋体" w:cstheme="minorBidi"/>
          <w:sz w:val="24"/>
          <w:szCs w:val="22"/>
          <w:lang w:val="en-US" w:eastAsia="en-US" w:bidi="ar-SA"/>
        </w:rPr>
        <w:t>• 感知层：CAP屏幕捕获+PARSER UI解析+SOM标注生成</w:t>
      </w:r>
    </w:p>
    <w:p w14:paraId="2DBA8858">
      <w:pPr>
        <w:spacing w:after="200" w:line="276" w:lineRule="auto"/>
      </w:pPr>
      <w:r>
        <w:rPr>
          <w:rFonts w:ascii="宋体" w:hAnsi="宋体" w:eastAsia="宋体" w:cstheme="minorBidi"/>
          <w:sz w:val="24"/>
          <w:szCs w:val="22"/>
          <w:lang w:val="en-US" w:eastAsia="en-US" w:bidi="ar-SA"/>
        </w:rPr>
        <w:t>• 理解规划层：INTENT意图理解+二级速度路由器+PLANNER蓝图管理+MEMORY上下文记忆</w:t>
      </w:r>
    </w:p>
    <w:p w14:paraId="2FC50993">
      <w:pPr>
        <w:spacing w:after="200" w:line="276" w:lineRule="auto"/>
      </w:pPr>
      <w:r>
        <w:rPr>
          <w:rFonts w:ascii="宋体" w:hAnsi="宋体" w:eastAsia="宋体" w:cstheme="minorBidi"/>
          <w:sz w:val="24"/>
          <w:szCs w:val="22"/>
          <w:lang w:val="en-US" w:eastAsia="en-US" w:bidi="ar-SA"/>
        </w:rPr>
        <w:t>• 执行层：ANNO标注渲染+TEXT文字展示+TTS语音合成</w:t>
      </w:r>
    </w:p>
    <w:p w14:paraId="350EC634">
      <w:pPr>
        <w:pStyle w:val="6"/>
      </w:pPr>
      <w:r>
        <w:rPr>
          <w:rFonts w:ascii="黑体" w:hAnsi="黑体" w:eastAsia="黑体"/>
          <w:sz w:val="24"/>
        </w:rPr>
        <w:t>3、服务端管理模块</w:t>
      </w:r>
    </w:p>
    <w:p w14:paraId="00894B58">
      <w:pPr>
        <w:spacing w:after="200" w:line="276" w:lineRule="auto"/>
      </w:pPr>
      <w:r>
        <w:rPr>
          <w:rFonts w:ascii="宋体" w:hAnsi="宋体" w:eastAsia="宋体" w:cstheme="minorBidi"/>
          <w:sz w:val="24"/>
          <w:szCs w:val="22"/>
          <w:lang w:val="en-US" w:eastAsia="en-US" w:bidi="ar-SA"/>
        </w:rPr>
        <w:t>• 模板管理：审核列表/发布下架/版本控制/关键词配置</w:t>
      </w:r>
    </w:p>
    <w:p w14:paraId="707A12EA">
      <w:pPr>
        <w:spacing w:after="200" w:line="276" w:lineRule="auto"/>
      </w:pPr>
      <w:r>
        <w:rPr>
          <w:rFonts w:ascii="宋体" w:hAnsi="宋体" w:eastAsia="宋体" w:cstheme="minorBidi"/>
          <w:sz w:val="24"/>
          <w:szCs w:val="22"/>
          <w:lang w:val="en-US" w:eastAsia="en-US" w:bidi="ar-SA"/>
        </w:rPr>
        <w:t>• 配置管理：阈值设置/LLM端点切换/规则编辑/热部署推送</w:t>
      </w:r>
    </w:p>
    <w:p w14:paraId="48103C7D">
      <w:pPr>
        <w:spacing w:after="200" w:line="276" w:lineRule="auto"/>
      </w:pPr>
      <w:r>
        <w:rPr>
          <w:rFonts w:ascii="宋体" w:hAnsi="宋体" w:eastAsia="宋体" w:cstheme="minorBidi"/>
          <w:sz w:val="24"/>
          <w:szCs w:val="22"/>
          <w:lang w:val="en-US" w:eastAsia="en-US" w:bidi="ar-SA"/>
        </w:rPr>
        <w:t>• 数据统计：事务量趋势/L2L3比例/高频任务排行</w:t>
      </w:r>
    </w:p>
    <w:p w14:paraId="724ADC72">
      <w:pPr>
        <w:spacing w:after="200" w:line="276" w:lineRule="auto"/>
      </w:pPr>
      <w:r>
        <w:rPr>
          <w:rFonts w:ascii="宋体" w:hAnsi="宋体" w:eastAsia="宋体" w:cstheme="minorBidi"/>
          <w:sz w:val="24"/>
          <w:szCs w:val="22"/>
          <w:lang w:val="en-US" w:eastAsia="en-US" w:bidi="ar-SA"/>
        </w:rPr>
        <w:t>• 失败归因：失败TOP10/LLM快照/指纹对比</w:t>
      </w:r>
    </w:p>
    <w:p w14:paraId="06B042E7">
      <w:pPr>
        <w:spacing w:after="200" w:line="276" w:lineRule="auto"/>
      </w:pPr>
      <w:r>
        <w:rPr>
          <w:rFonts w:ascii="宋体" w:hAnsi="宋体" w:eastAsia="宋体" w:cstheme="minorBidi"/>
          <w:sz w:val="24"/>
          <w:szCs w:val="22"/>
          <w:lang w:val="en-US" w:eastAsia="en-US" w:bidi="ar-SA"/>
        </w:rPr>
        <w:t>• 系统监控：在线客户端数/API费用/服务健康状态</w:t>
      </w:r>
    </w:p>
    <w:p w14:paraId="26D5A7B7">
      <w:pPr>
        <w:pStyle w:val="5"/>
      </w:pPr>
      <w:r>
        <w:rPr>
          <w:rFonts w:ascii="黑体" w:hAnsi="黑体" w:eastAsia="黑体"/>
          <w:sz w:val="26"/>
        </w:rPr>
        <w:t>四、模块定义</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0"/>
        <w:gridCol w:w="2950"/>
        <w:gridCol w:w="2950"/>
      </w:tblGrid>
      <w:tr w14:paraId="4439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shd w:val="clear" w:color="auto" w:fill="D9D9D9"/>
          </w:tcPr>
          <w:p w14:paraId="67E3E2DE">
            <w:pPr>
              <w:spacing w:after="0" w:line="240" w:lineRule="auto"/>
              <w:jc w:val="center"/>
            </w:pPr>
            <w:r>
              <w:rPr>
                <w:rFonts w:ascii="宋体" w:hAnsi="宋体" w:eastAsia="宋体"/>
                <w:b/>
                <w:sz w:val="20"/>
              </w:rPr>
              <w:t>模块</w:t>
            </w:r>
          </w:p>
        </w:tc>
        <w:tc>
          <w:tcPr>
            <w:tcW w:w="2950" w:type="dxa"/>
            <w:shd w:val="clear" w:color="auto" w:fill="D9D9D9"/>
          </w:tcPr>
          <w:p w14:paraId="4AF8DAE8">
            <w:pPr>
              <w:spacing w:after="0" w:line="240" w:lineRule="auto"/>
              <w:jc w:val="center"/>
            </w:pPr>
            <w:r>
              <w:rPr>
                <w:rFonts w:ascii="宋体" w:hAnsi="宋体" w:eastAsia="宋体"/>
                <w:b/>
                <w:sz w:val="20"/>
              </w:rPr>
              <w:t>组件</w:t>
            </w:r>
          </w:p>
        </w:tc>
        <w:tc>
          <w:tcPr>
            <w:tcW w:w="2950" w:type="dxa"/>
            <w:shd w:val="clear" w:color="auto" w:fill="D9D9D9"/>
          </w:tcPr>
          <w:p w14:paraId="06838D52">
            <w:pPr>
              <w:spacing w:after="0" w:line="240" w:lineRule="auto"/>
              <w:jc w:val="center"/>
            </w:pPr>
            <w:r>
              <w:rPr>
                <w:rFonts w:ascii="宋体" w:hAnsi="宋体" w:eastAsia="宋体"/>
                <w:b/>
                <w:sz w:val="20"/>
              </w:rPr>
              <w:t>规格/功能说明</w:t>
            </w:r>
          </w:p>
        </w:tc>
      </w:tr>
      <w:tr w14:paraId="02802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769CB6A5">
            <w:pPr>
              <w:spacing w:after="0" w:line="240" w:lineRule="auto"/>
              <w:jc w:val="left"/>
            </w:pPr>
            <w:r>
              <w:rPr>
                <w:rFonts w:ascii="宋体" w:hAnsi="宋体" w:eastAsia="宋体"/>
                <w:sz w:val="18"/>
              </w:rPr>
              <w:t>客户端-感知层</w:t>
            </w:r>
          </w:p>
        </w:tc>
        <w:tc>
          <w:tcPr>
            <w:tcW w:w="2950" w:type="dxa"/>
          </w:tcPr>
          <w:p w14:paraId="3FA0C02F">
            <w:pPr>
              <w:spacing w:after="0" w:line="240" w:lineRule="auto"/>
              <w:jc w:val="left"/>
            </w:pPr>
            <w:r>
              <w:rPr>
                <w:rFonts w:ascii="宋体" w:hAnsi="宋体" w:eastAsia="宋体"/>
                <w:sz w:val="18"/>
              </w:rPr>
              <w:t>CAP-屏幕捕获</w:t>
            </w:r>
          </w:p>
        </w:tc>
        <w:tc>
          <w:tcPr>
            <w:tcW w:w="2950" w:type="dxa"/>
          </w:tcPr>
          <w:p w14:paraId="0CB0C37F">
            <w:pPr>
              <w:spacing w:after="0" w:line="240" w:lineRule="auto"/>
              <w:jc w:val="left"/>
            </w:pPr>
            <w:r>
              <w:rPr>
                <w:rFonts w:ascii="宋体" w:hAnsi="宋体" w:eastAsia="宋体"/>
                <w:sz w:val="18"/>
              </w:rPr>
              <w:t>mss/PIL.ImageGrab，全屏/活动窗口，高DPI适配。触发于用户提问瞬间。</w:t>
            </w:r>
          </w:p>
        </w:tc>
      </w:tr>
      <w:tr w14:paraId="156E8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2B837D42">
            <w:pPr>
              <w:spacing w:after="0" w:line="240" w:lineRule="auto"/>
              <w:jc w:val="left"/>
            </w:pPr>
            <w:r>
              <w:rPr>
                <w:rFonts w:ascii="宋体" w:hAnsi="宋体" w:eastAsia="宋体"/>
                <w:sz w:val="18"/>
              </w:rPr>
              <w:t>客户端-感知层</w:t>
            </w:r>
          </w:p>
        </w:tc>
        <w:tc>
          <w:tcPr>
            <w:tcW w:w="2950" w:type="dxa"/>
          </w:tcPr>
          <w:p w14:paraId="53A617CD">
            <w:pPr>
              <w:spacing w:after="0" w:line="240" w:lineRule="auto"/>
              <w:jc w:val="left"/>
            </w:pPr>
            <w:r>
              <w:rPr>
                <w:rFonts w:ascii="宋体" w:hAnsi="宋体" w:eastAsia="宋体"/>
                <w:sz w:val="18"/>
              </w:rPr>
              <w:t>PARSER-UI解析器</w:t>
            </w:r>
          </w:p>
        </w:tc>
        <w:tc>
          <w:tcPr>
            <w:tcW w:w="2950" w:type="dxa"/>
          </w:tcPr>
          <w:p w14:paraId="44DD7B30">
            <w:pPr>
              <w:spacing w:after="0" w:line="240" w:lineRule="auto"/>
              <w:jc w:val="left"/>
            </w:pPr>
            <w:r>
              <w:rPr>
                <w:rFonts w:ascii="宋体" w:hAnsi="宋体" w:eastAsia="宋体"/>
                <w:sz w:val="18"/>
              </w:rPr>
              <w:t>首选OmniParser V2，备选PaddleOCR+GroundingDINO。准确率≥90%，输出元素列表JSON。</w:t>
            </w:r>
          </w:p>
        </w:tc>
      </w:tr>
      <w:tr w14:paraId="2EB60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531D2D4C">
            <w:pPr>
              <w:spacing w:after="0" w:line="240" w:lineRule="auto"/>
              <w:jc w:val="left"/>
            </w:pPr>
            <w:r>
              <w:rPr>
                <w:rFonts w:ascii="宋体" w:hAnsi="宋体" w:eastAsia="宋体"/>
                <w:sz w:val="18"/>
              </w:rPr>
              <w:t>客户端-感知层</w:t>
            </w:r>
          </w:p>
        </w:tc>
        <w:tc>
          <w:tcPr>
            <w:tcW w:w="2950" w:type="dxa"/>
          </w:tcPr>
          <w:p w14:paraId="3094D32A">
            <w:pPr>
              <w:spacing w:after="0" w:line="240" w:lineRule="auto"/>
              <w:jc w:val="left"/>
            </w:pPr>
            <w:r>
              <w:rPr>
                <w:rFonts w:ascii="宋体" w:hAnsi="宋体" w:eastAsia="宋体"/>
                <w:sz w:val="18"/>
              </w:rPr>
              <w:t>SOM-SoM标注生成</w:t>
            </w:r>
          </w:p>
        </w:tc>
        <w:tc>
          <w:tcPr>
            <w:tcW w:w="2950" w:type="dxa"/>
          </w:tcPr>
          <w:p w14:paraId="4F92315D">
            <w:pPr>
              <w:spacing w:after="0" w:line="240" w:lineRule="auto"/>
              <w:jc w:val="left"/>
            </w:pPr>
            <w:r>
              <w:rPr>
                <w:rFonts w:ascii="宋体" w:hAnsi="宋体" w:eastAsia="宋体"/>
                <w:sz w:val="18"/>
              </w:rPr>
              <w:t>为元素绘制彩色框+唯一ID，输出标注图(LLM输入)+映射表。窗口指纹缓存复用。</w:t>
            </w:r>
          </w:p>
        </w:tc>
      </w:tr>
      <w:tr w14:paraId="05990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768B5D03">
            <w:pPr>
              <w:spacing w:after="0" w:line="240" w:lineRule="auto"/>
              <w:jc w:val="left"/>
            </w:pPr>
            <w:r>
              <w:rPr>
                <w:rFonts w:ascii="宋体" w:hAnsi="宋体" w:eastAsia="宋体"/>
                <w:sz w:val="18"/>
              </w:rPr>
              <w:t>客户端-理解规划层</w:t>
            </w:r>
          </w:p>
        </w:tc>
        <w:tc>
          <w:tcPr>
            <w:tcW w:w="2950" w:type="dxa"/>
          </w:tcPr>
          <w:p w14:paraId="68B551B9">
            <w:pPr>
              <w:spacing w:after="0" w:line="240" w:lineRule="auto"/>
              <w:jc w:val="left"/>
            </w:pPr>
            <w:r>
              <w:rPr>
                <w:rFonts w:ascii="宋体" w:hAnsi="宋体" w:eastAsia="宋体"/>
                <w:sz w:val="18"/>
              </w:rPr>
              <w:t>INTENT-意图理解</w:t>
            </w:r>
          </w:p>
        </w:tc>
        <w:tc>
          <w:tcPr>
            <w:tcW w:w="2950" w:type="dxa"/>
          </w:tcPr>
          <w:p w14:paraId="5DE54572">
            <w:pPr>
              <w:spacing w:after="0" w:line="240" w:lineRule="auto"/>
              <w:jc w:val="left"/>
            </w:pPr>
            <w:r>
              <w:rPr>
                <w:rFonts w:ascii="宋体" w:hAnsi="宋体" w:eastAsia="宋体"/>
                <w:sz w:val="18"/>
              </w:rPr>
              <w:t>三层消歧：结构化解析(九大类)+指代消解(五种方式)+置信度检测(&lt;80%主动澄清)。</w:t>
            </w:r>
          </w:p>
        </w:tc>
      </w:tr>
      <w:tr w14:paraId="4CE8C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14CA11B6">
            <w:pPr>
              <w:spacing w:after="0" w:line="240" w:lineRule="auto"/>
              <w:jc w:val="left"/>
            </w:pPr>
            <w:r>
              <w:rPr>
                <w:rFonts w:ascii="宋体" w:hAnsi="宋体" w:eastAsia="宋体"/>
                <w:sz w:val="18"/>
              </w:rPr>
              <w:t>客户端-理解规划层</w:t>
            </w:r>
          </w:p>
        </w:tc>
        <w:tc>
          <w:tcPr>
            <w:tcW w:w="2950" w:type="dxa"/>
          </w:tcPr>
          <w:p w14:paraId="756A8A5C">
            <w:pPr>
              <w:spacing w:after="0" w:line="240" w:lineRule="auto"/>
              <w:jc w:val="left"/>
            </w:pPr>
            <w:r>
              <w:rPr>
                <w:rFonts w:ascii="宋体" w:hAnsi="宋体" w:eastAsia="宋体"/>
                <w:sz w:val="18"/>
              </w:rPr>
              <w:t>PLANNER-蓝图管理</w:t>
            </w:r>
          </w:p>
        </w:tc>
        <w:tc>
          <w:tcPr>
            <w:tcW w:w="2950" w:type="dxa"/>
          </w:tcPr>
          <w:p w14:paraId="6F6FC11D">
            <w:pPr>
              <w:spacing w:after="0" w:line="240" w:lineRule="auto"/>
              <w:jc w:val="left"/>
            </w:pPr>
            <w:r>
              <w:rPr>
                <w:rFonts w:ascii="宋体" w:hAnsi="宋体" w:eastAsia="宋体"/>
                <w:sz w:val="18"/>
              </w:rPr>
              <w:t>二级路由器(L2&lt;3s/L3 5~10s)。蓝图生成→锁定→状态机→指纹比对→挂起恢复。</w:t>
            </w:r>
          </w:p>
        </w:tc>
      </w:tr>
      <w:tr w14:paraId="4C284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6300F2B2">
            <w:pPr>
              <w:spacing w:after="0" w:line="240" w:lineRule="auto"/>
              <w:jc w:val="left"/>
            </w:pPr>
            <w:r>
              <w:rPr>
                <w:rFonts w:ascii="宋体" w:hAnsi="宋体" w:eastAsia="宋体"/>
                <w:sz w:val="18"/>
              </w:rPr>
              <w:t>客户端-理解规划层</w:t>
            </w:r>
          </w:p>
        </w:tc>
        <w:tc>
          <w:tcPr>
            <w:tcW w:w="2950" w:type="dxa"/>
          </w:tcPr>
          <w:p w14:paraId="1C720FEE">
            <w:pPr>
              <w:spacing w:after="0" w:line="240" w:lineRule="auto"/>
              <w:jc w:val="left"/>
            </w:pPr>
            <w:r>
              <w:rPr>
                <w:rFonts w:ascii="宋体" w:hAnsi="宋体" w:eastAsia="宋体"/>
                <w:sz w:val="18"/>
              </w:rPr>
              <w:t>MEMORY-上下文记忆</w:t>
            </w:r>
          </w:p>
        </w:tc>
        <w:tc>
          <w:tcPr>
            <w:tcW w:w="2950" w:type="dxa"/>
          </w:tcPr>
          <w:p w14:paraId="6201F0B7">
            <w:pPr>
              <w:spacing w:after="0" w:line="240" w:lineRule="auto"/>
              <w:jc w:val="left"/>
            </w:pPr>
            <w:r>
              <w:rPr>
                <w:rFonts w:ascii="宋体" w:hAnsi="宋体" w:eastAsia="宋体"/>
                <w:sz w:val="18"/>
              </w:rPr>
              <w:t>短期记忆(最近3轮滑动窗口)、蓝图记忆(独立保存)、长期摘要(Token超8k压缩)。</w:t>
            </w:r>
          </w:p>
        </w:tc>
      </w:tr>
      <w:tr w14:paraId="7AFE1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293E259E">
            <w:pPr>
              <w:spacing w:after="0" w:line="240" w:lineRule="auto"/>
              <w:jc w:val="left"/>
            </w:pPr>
            <w:r>
              <w:rPr>
                <w:rFonts w:ascii="宋体" w:hAnsi="宋体" w:eastAsia="宋体"/>
                <w:sz w:val="18"/>
              </w:rPr>
              <w:t>客户端-理解规划层</w:t>
            </w:r>
          </w:p>
        </w:tc>
        <w:tc>
          <w:tcPr>
            <w:tcW w:w="2950" w:type="dxa"/>
          </w:tcPr>
          <w:p w14:paraId="140964CE">
            <w:pPr>
              <w:spacing w:after="0" w:line="240" w:lineRule="auto"/>
              <w:jc w:val="left"/>
            </w:pPr>
            <w:r>
              <w:rPr>
                <w:rFonts w:ascii="宋体" w:hAnsi="宋体" w:eastAsia="宋体"/>
                <w:sz w:val="18"/>
              </w:rPr>
              <w:t>REDLINE-红线检测</w:t>
            </w:r>
          </w:p>
        </w:tc>
        <w:tc>
          <w:tcPr>
            <w:tcW w:w="2950" w:type="dxa"/>
          </w:tcPr>
          <w:p w14:paraId="5B371482">
            <w:pPr>
              <w:spacing w:after="0" w:line="240" w:lineRule="auto"/>
              <w:jc w:val="left"/>
            </w:pPr>
            <w:r>
              <w:rPr>
                <w:rFonts w:ascii="宋体" w:hAnsi="宋体" w:eastAsia="宋体"/>
                <w:sz w:val="18"/>
              </w:rPr>
              <w:t>关键词+语义双重匹配，拦截三类违规请求，返回标准话术。</w:t>
            </w:r>
          </w:p>
        </w:tc>
      </w:tr>
      <w:tr w14:paraId="78606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26A3B2D5">
            <w:pPr>
              <w:spacing w:after="0" w:line="240" w:lineRule="auto"/>
              <w:jc w:val="left"/>
            </w:pPr>
            <w:r>
              <w:rPr>
                <w:rFonts w:ascii="宋体" w:hAnsi="宋体" w:eastAsia="宋体"/>
                <w:sz w:val="18"/>
              </w:rPr>
              <w:t>客户端-执行层</w:t>
            </w:r>
          </w:p>
        </w:tc>
        <w:tc>
          <w:tcPr>
            <w:tcW w:w="2950" w:type="dxa"/>
          </w:tcPr>
          <w:p w14:paraId="24C38389">
            <w:pPr>
              <w:spacing w:after="0" w:line="240" w:lineRule="auto"/>
              <w:jc w:val="left"/>
            </w:pPr>
            <w:r>
              <w:rPr>
                <w:rFonts w:ascii="宋体" w:hAnsi="宋体" w:eastAsia="宋体"/>
                <w:sz w:val="18"/>
              </w:rPr>
              <w:t>ANNO-屏幕标注</w:t>
            </w:r>
          </w:p>
        </w:tc>
        <w:tc>
          <w:tcPr>
            <w:tcW w:w="2950" w:type="dxa"/>
          </w:tcPr>
          <w:p w14:paraId="6DA1B1AE">
            <w:pPr>
              <w:spacing w:after="0" w:line="240" w:lineRule="auto"/>
              <w:jc w:val="left"/>
            </w:pPr>
            <w:r>
              <w:rPr>
                <w:rFonts w:ascii="宋体" w:hAnsi="宋体" w:eastAsia="宋体"/>
                <w:sz w:val="18"/>
              </w:rPr>
              <w:t>PyQt5全屏透明覆盖层(鼠标穿透)。箭头(红色3px)、高亮框(红色虚线2px)、标签(白底红字44px)。</w:t>
            </w:r>
          </w:p>
        </w:tc>
      </w:tr>
      <w:tr w14:paraId="6DF08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1DE1CEC2">
            <w:pPr>
              <w:spacing w:after="0" w:line="240" w:lineRule="auto"/>
              <w:jc w:val="left"/>
            </w:pPr>
            <w:r>
              <w:rPr>
                <w:rFonts w:ascii="宋体" w:hAnsi="宋体" w:eastAsia="宋体"/>
                <w:sz w:val="18"/>
              </w:rPr>
              <w:t>客户端-执行层</w:t>
            </w:r>
          </w:p>
        </w:tc>
        <w:tc>
          <w:tcPr>
            <w:tcW w:w="2950" w:type="dxa"/>
          </w:tcPr>
          <w:p w14:paraId="69DD7179">
            <w:pPr>
              <w:spacing w:after="0" w:line="240" w:lineRule="auto"/>
              <w:jc w:val="left"/>
            </w:pPr>
            <w:r>
              <w:rPr>
                <w:rFonts w:ascii="宋体" w:hAnsi="宋体" w:eastAsia="宋体"/>
                <w:sz w:val="18"/>
              </w:rPr>
              <w:t>TEXT-文字步骤</w:t>
            </w:r>
          </w:p>
        </w:tc>
        <w:tc>
          <w:tcPr>
            <w:tcW w:w="2950" w:type="dxa"/>
          </w:tcPr>
          <w:p w14:paraId="387B7C29">
            <w:pPr>
              <w:spacing w:after="0" w:line="240" w:lineRule="auto"/>
              <w:jc w:val="left"/>
            </w:pPr>
            <w:r>
              <w:rPr>
                <w:rFonts w:ascii="宋体" w:hAnsi="宋体" w:eastAsia="宋体"/>
                <w:sz w:val="18"/>
              </w:rPr>
              <w:t>步骤列表格式："步骤N: 动作+目标元素~id"。当前步黄色高亮+橙色色条，已完成灰色+绿勾。</w:t>
            </w:r>
          </w:p>
        </w:tc>
      </w:tr>
      <w:tr w14:paraId="2BF38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0361F678">
            <w:pPr>
              <w:spacing w:after="0" w:line="240" w:lineRule="auto"/>
              <w:jc w:val="left"/>
            </w:pPr>
            <w:r>
              <w:rPr>
                <w:rFonts w:ascii="宋体" w:hAnsi="宋体" w:eastAsia="宋体"/>
                <w:sz w:val="18"/>
              </w:rPr>
              <w:t>客户端-执行层</w:t>
            </w:r>
          </w:p>
        </w:tc>
        <w:tc>
          <w:tcPr>
            <w:tcW w:w="2950" w:type="dxa"/>
          </w:tcPr>
          <w:p w14:paraId="42801F24">
            <w:pPr>
              <w:spacing w:after="0" w:line="240" w:lineRule="auto"/>
              <w:jc w:val="left"/>
            </w:pPr>
            <w:r>
              <w:rPr>
                <w:rFonts w:ascii="宋体" w:hAnsi="宋体" w:eastAsia="宋体"/>
                <w:sz w:val="18"/>
              </w:rPr>
              <w:t>TTS-语音合成</w:t>
            </w:r>
          </w:p>
        </w:tc>
        <w:tc>
          <w:tcPr>
            <w:tcW w:w="2950" w:type="dxa"/>
          </w:tcPr>
          <w:p w14:paraId="2267CCE6">
            <w:pPr>
              <w:spacing w:after="0" w:line="240" w:lineRule="auto"/>
              <w:jc w:val="left"/>
            </w:pPr>
            <w:r>
              <w:rPr>
                <w:rFonts w:ascii="宋体" w:hAnsi="宋体" w:eastAsia="宋体"/>
                <w:sz w:val="18"/>
              </w:rPr>
              <w:t>pyttsx3离线/云端TTS。语速0.5-1.5倍可调。播报内容与文字同步。</w:t>
            </w:r>
          </w:p>
        </w:tc>
      </w:tr>
      <w:tr w14:paraId="4E16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757B2CE1">
            <w:pPr>
              <w:spacing w:after="0" w:line="240" w:lineRule="auto"/>
              <w:jc w:val="left"/>
            </w:pPr>
            <w:r>
              <w:rPr>
                <w:rFonts w:ascii="宋体" w:hAnsi="宋体" w:eastAsia="宋体"/>
                <w:sz w:val="18"/>
              </w:rPr>
              <w:t>客户端-审计代理</w:t>
            </w:r>
          </w:p>
        </w:tc>
        <w:tc>
          <w:tcPr>
            <w:tcW w:w="2950" w:type="dxa"/>
          </w:tcPr>
          <w:p w14:paraId="2078AB53">
            <w:pPr>
              <w:spacing w:after="0" w:line="240" w:lineRule="auto"/>
              <w:jc w:val="left"/>
            </w:pPr>
            <w:r>
              <w:rPr>
                <w:rFonts w:ascii="宋体" w:hAnsi="宋体" w:eastAsia="宋体"/>
                <w:sz w:val="18"/>
              </w:rPr>
              <w:t>AUDIT-审计</w:t>
            </w:r>
          </w:p>
        </w:tc>
        <w:tc>
          <w:tcPr>
            <w:tcW w:w="2950" w:type="dxa"/>
          </w:tcPr>
          <w:p w14:paraId="7BD6D366">
            <w:pPr>
              <w:spacing w:after="0" w:line="240" w:lineRule="auto"/>
              <w:jc w:val="left"/>
            </w:pPr>
            <w:r>
              <w:rPr>
                <w:rFonts w:ascii="宋体" w:hAnsi="宋体" w:eastAsia="宋体"/>
                <w:sz w:val="18"/>
              </w:rPr>
              <w:t>本地SQLite缓存→隐私脱敏→累积10条/网络空闲批量POST→失败自动重试。</w:t>
            </w:r>
          </w:p>
        </w:tc>
      </w:tr>
      <w:tr w14:paraId="2793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286D4865">
            <w:pPr>
              <w:spacing w:after="0" w:line="240" w:lineRule="auto"/>
              <w:jc w:val="left"/>
            </w:pPr>
            <w:r>
              <w:rPr>
                <w:rFonts w:ascii="宋体" w:hAnsi="宋体" w:eastAsia="宋体"/>
                <w:sz w:val="18"/>
              </w:rPr>
              <w:t>服务端</w:t>
            </w:r>
          </w:p>
        </w:tc>
        <w:tc>
          <w:tcPr>
            <w:tcW w:w="2950" w:type="dxa"/>
          </w:tcPr>
          <w:p w14:paraId="1EE40824">
            <w:pPr>
              <w:spacing w:after="0" w:line="240" w:lineRule="auto"/>
              <w:jc w:val="left"/>
            </w:pPr>
            <w:r>
              <w:rPr>
                <w:rFonts w:ascii="宋体" w:hAnsi="宋体" w:eastAsia="宋体"/>
                <w:sz w:val="18"/>
              </w:rPr>
              <w:t>DB-数据库</w:t>
            </w:r>
          </w:p>
        </w:tc>
        <w:tc>
          <w:tcPr>
            <w:tcW w:w="2950" w:type="dxa"/>
          </w:tcPr>
          <w:p w14:paraId="50261AB2">
            <w:pPr>
              <w:spacing w:after="0" w:line="240" w:lineRule="auto"/>
              <w:jc w:val="left"/>
            </w:pPr>
            <w:r>
              <w:rPr>
                <w:rFonts w:ascii="宋体" w:hAnsi="宋体" w:eastAsia="宋体"/>
                <w:sz w:val="18"/>
              </w:rPr>
              <w:t>七表：t_users/t_transactions/t_step_logs/t_templates/t_feedback/t_failures/t_system_configs。SQLite/PostgreSQL双引擎。</w:t>
            </w:r>
          </w:p>
        </w:tc>
      </w:tr>
      <w:tr w14:paraId="7443B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00B149DC">
            <w:pPr>
              <w:spacing w:after="0" w:line="240" w:lineRule="auto"/>
              <w:jc w:val="left"/>
            </w:pPr>
            <w:r>
              <w:rPr>
                <w:rFonts w:ascii="宋体" w:hAnsi="宋体" w:eastAsia="宋体"/>
                <w:sz w:val="18"/>
              </w:rPr>
              <w:t>服务端</w:t>
            </w:r>
          </w:p>
        </w:tc>
        <w:tc>
          <w:tcPr>
            <w:tcW w:w="2950" w:type="dxa"/>
          </w:tcPr>
          <w:p w14:paraId="30ED6D79">
            <w:pPr>
              <w:spacing w:after="0" w:line="240" w:lineRule="auto"/>
              <w:jc w:val="left"/>
            </w:pPr>
            <w:r>
              <w:rPr>
                <w:rFonts w:ascii="宋体" w:hAnsi="宋体" w:eastAsia="宋体"/>
                <w:sz w:val="18"/>
              </w:rPr>
              <w:t>TEMPLATE-模板匹配</w:t>
            </w:r>
          </w:p>
        </w:tc>
        <w:tc>
          <w:tcPr>
            <w:tcW w:w="2950" w:type="dxa"/>
          </w:tcPr>
          <w:p w14:paraId="03D138C0">
            <w:pPr>
              <w:spacing w:after="0" w:line="240" w:lineRule="auto"/>
              <w:jc w:val="left"/>
            </w:pPr>
            <w:r>
              <w:rPr>
                <w:rFonts w:ascii="宋体" w:hAnsi="宋体" w:eastAsia="宋体"/>
                <w:sz w:val="18"/>
              </w:rPr>
              <w:t>POST /api/templates/match，关键词哈希+余弦相似度≥0.90，返回蓝图JSON。&lt;100ms。</w:t>
            </w:r>
          </w:p>
        </w:tc>
      </w:tr>
      <w:tr w14:paraId="5C94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72EB72C8">
            <w:pPr>
              <w:spacing w:after="0" w:line="240" w:lineRule="auto"/>
              <w:jc w:val="left"/>
            </w:pPr>
            <w:r>
              <w:rPr>
                <w:rFonts w:ascii="宋体" w:hAnsi="宋体" w:eastAsia="宋体"/>
                <w:sz w:val="18"/>
              </w:rPr>
              <w:t>服务端</w:t>
            </w:r>
          </w:p>
        </w:tc>
        <w:tc>
          <w:tcPr>
            <w:tcW w:w="2950" w:type="dxa"/>
          </w:tcPr>
          <w:p w14:paraId="62029F4A">
            <w:pPr>
              <w:spacing w:after="0" w:line="240" w:lineRule="auto"/>
              <w:jc w:val="left"/>
            </w:pPr>
            <w:r>
              <w:rPr>
                <w:rFonts w:ascii="宋体" w:hAnsi="宋体" w:eastAsia="宋体"/>
                <w:sz w:val="18"/>
              </w:rPr>
              <w:t>ADMIN-Web控制台</w:t>
            </w:r>
          </w:p>
        </w:tc>
        <w:tc>
          <w:tcPr>
            <w:tcW w:w="2950" w:type="dxa"/>
          </w:tcPr>
          <w:p w14:paraId="43A082EB">
            <w:pPr>
              <w:spacing w:after="0" w:line="240" w:lineRule="auto"/>
              <w:jc w:val="left"/>
            </w:pPr>
            <w:r>
              <w:rPr>
                <w:rFonts w:ascii="宋体" w:hAnsi="宋体" w:eastAsia="宋体"/>
                <w:sz w:val="18"/>
              </w:rPr>
              <w:t>Vue3+Element-Plus。仪表盘/模板审核/失败归因/配置管理/健康监控。</w:t>
            </w:r>
          </w:p>
        </w:tc>
      </w:tr>
      <w:tr w14:paraId="6A12F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0" w:type="dxa"/>
          </w:tcPr>
          <w:p w14:paraId="0A3C9CCE">
            <w:pPr>
              <w:spacing w:after="0" w:line="240" w:lineRule="auto"/>
              <w:jc w:val="left"/>
            </w:pPr>
            <w:r>
              <w:rPr>
                <w:rFonts w:ascii="宋体" w:hAnsi="宋体" w:eastAsia="宋体"/>
                <w:sz w:val="18"/>
              </w:rPr>
              <w:t>服务端</w:t>
            </w:r>
          </w:p>
        </w:tc>
        <w:tc>
          <w:tcPr>
            <w:tcW w:w="2950" w:type="dxa"/>
          </w:tcPr>
          <w:p w14:paraId="19F5FE6B">
            <w:pPr>
              <w:spacing w:after="0" w:line="240" w:lineRule="auto"/>
              <w:jc w:val="left"/>
            </w:pPr>
            <w:r>
              <w:rPr>
                <w:rFonts w:ascii="宋体" w:hAnsi="宋体" w:eastAsia="宋体"/>
                <w:sz w:val="18"/>
              </w:rPr>
              <w:t>CONFIG-配置下发</w:t>
            </w:r>
          </w:p>
        </w:tc>
        <w:tc>
          <w:tcPr>
            <w:tcW w:w="2950" w:type="dxa"/>
          </w:tcPr>
          <w:p w14:paraId="1E0A20F4">
            <w:pPr>
              <w:spacing w:after="0" w:line="240" w:lineRule="auto"/>
              <w:jc w:val="left"/>
            </w:pPr>
            <w:r>
              <w:rPr>
                <w:rFonts w:ascii="宋体" w:hAnsi="宋体" w:eastAsia="宋体"/>
                <w:sz w:val="18"/>
              </w:rPr>
              <w:t>GET /api/config/pull，客户端定期拉取。支持热部署，无需重启客户端。</w:t>
            </w:r>
          </w:p>
        </w:tc>
      </w:tr>
    </w:tbl>
    <w:p w14:paraId="10A405B2">
      <w:pPr>
        <w:spacing w:after="200" w:line="276" w:lineRule="auto"/>
      </w:pPr>
    </w:p>
    <w:p w14:paraId="763E0E7E">
      <w:pPr>
        <w:spacing w:after="200" w:line="276" w:lineRule="auto"/>
      </w:pPr>
      <w:r>
        <w:rPr>
          <w:rFonts w:ascii="宋体" w:hAnsi="宋体" w:eastAsia="宋体" w:cstheme="minorBidi"/>
          <w:sz w:val="24"/>
          <w:szCs w:val="22"/>
          <w:lang w:val="en-US" w:eastAsia="en-US" w:bidi="ar-SA"/>
        </w:rPr>
        <w:br w:type="page"/>
      </w:r>
    </w:p>
    <w:p w14:paraId="59451DA1">
      <w:pPr>
        <w:pStyle w:val="3"/>
      </w:pPr>
      <w:r>
        <w:rPr>
          <w:rFonts w:ascii="黑体" w:hAnsi="黑体" w:eastAsia="黑体"/>
          <w:sz w:val="32"/>
        </w:rPr>
        <w:t>第五部分 E-R实体设计</w:t>
      </w:r>
    </w:p>
    <w:p w14:paraId="0AF7CD6F">
      <w:pPr>
        <w:pStyle w:val="5"/>
      </w:pPr>
      <w:r>
        <w:rPr>
          <w:rFonts w:ascii="黑体" w:hAnsi="黑体" w:eastAsia="黑体"/>
          <w:sz w:val="26"/>
        </w:rPr>
        <w:t>一、E-R实体结构图</w:t>
      </w:r>
    </w:p>
    <w:p w14:paraId="0A4EC8A0">
      <w:pPr>
        <w:spacing w:after="200" w:line="276" w:lineRule="auto"/>
        <w:ind w:firstLine="420"/>
      </w:pPr>
      <w:r>
        <w:rPr>
          <w:rFonts w:ascii="宋体" w:hAnsi="宋体" w:eastAsia="宋体" w:cstheme="minorBidi"/>
          <w:sz w:val="24"/>
          <w:szCs w:val="22"/>
          <w:lang w:val="en-US" w:eastAsia="en-US" w:bidi="ar-SA"/>
        </w:rPr>
        <w:t>核心实体：User(用户)、Transaction(事务记录)、StepLog(步骤日志)、Template(任务模板)、Feedback(用户反馈)、Failure(异常记录)、SystemConfig(系统配置)。</w:t>
      </w:r>
    </w:p>
    <w:p w14:paraId="4840A389">
      <w:pPr>
        <w:spacing w:after="200" w:line="276" w:lineRule="auto"/>
      </w:pPr>
      <w:r>
        <w:rPr>
          <w:rFonts w:ascii="宋体" w:hAnsi="宋体" w:eastAsia="宋体" w:cstheme="minorBidi"/>
          <w:sz w:val="24"/>
          <w:szCs w:val="22"/>
          <w:lang w:val="en-US" w:eastAsia="en-US" w:bidi="ar-SA"/>
        </w:rPr>
        <w:t>• User 1──N Transaction（一个用户产生多条事务）</w:t>
      </w:r>
    </w:p>
    <w:p w14:paraId="310B23B6">
      <w:pPr>
        <w:spacing w:after="200" w:line="276" w:lineRule="auto"/>
      </w:pPr>
      <w:r>
        <w:rPr>
          <w:rFonts w:ascii="宋体" w:hAnsi="宋体" w:eastAsia="宋体" w:cstheme="minorBidi"/>
          <w:sz w:val="24"/>
          <w:szCs w:val="22"/>
          <w:lang w:val="en-US" w:eastAsia="en-US" w:bidi="ar-SA"/>
        </w:rPr>
        <w:t>• Transaction 1──N StepLog（一条事务包含多个步骤日志）</w:t>
      </w:r>
    </w:p>
    <w:p w14:paraId="4D75C706">
      <w:pPr>
        <w:spacing w:after="200" w:line="276" w:lineRule="auto"/>
      </w:pPr>
      <w:r>
        <w:rPr>
          <w:rFonts w:ascii="宋体" w:hAnsi="宋体" w:eastAsia="宋体" w:cstheme="minorBidi"/>
          <w:sz w:val="24"/>
          <w:szCs w:val="22"/>
          <w:lang w:val="en-US" w:eastAsia="en-US" w:bidi="ar-SA"/>
        </w:rPr>
        <w:t>• Transaction 1──0..1 Failure（一条事务可能关联一条异常）</w:t>
      </w:r>
    </w:p>
    <w:p w14:paraId="32DB0B56">
      <w:pPr>
        <w:spacing w:after="200" w:line="276" w:lineRule="auto"/>
      </w:pPr>
      <w:r>
        <w:rPr>
          <w:rFonts w:ascii="宋体" w:hAnsi="宋体" w:eastAsia="宋体" w:cstheme="minorBidi"/>
          <w:sz w:val="24"/>
          <w:szCs w:val="22"/>
          <w:lang w:val="en-US" w:eastAsia="en-US" w:bidi="ar-SA"/>
        </w:rPr>
        <w:t>• Transaction 1──0..1 Feedback（一条事务可能有一条反馈）</w:t>
      </w:r>
    </w:p>
    <w:p w14:paraId="7A58D7A5">
      <w:pPr>
        <w:spacing w:after="200" w:line="276" w:lineRule="auto"/>
      </w:pPr>
      <w:r>
        <w:rPr>
          <w:rFonts w:ascii="宋体" w:hAnsi="宋体" w:eastAsia="宋体" w:cstheme="minorBidi"/>
          <w:sz w:val="24"/>
          <w:szCs w:val="22"/>
          <w:lang w:val="en-US" w:eastAsia="en-US" w:bidi="ar-SA"/>
        </w:rPr>
        <w:t>• Transaction N──0..1 Template（多条事务可沉淀为一个模板）</w:t>
      </w:r>
    </w:p>
    <w:p w14:paraId="22A83A10">
      <w:pPr>
        <w:spacing w:after="200" w:line="276" w:lineRule="auto"/>
      </w:pPr>
      <w:r>
        <w:rPr>
          <w:rFonts w:ascii="宋体" w:hAnsi="宋体" w:eastAsia="宋体" w:cstheme="minorBidi"/>
          <w:sz w:val="24"/>
          <w:szCs w:val="22"/>
          <w:lang w:val="en-US" w:eastAsia="en-US" w:bidi="ar-SA"/>
        </w:rPr>
        <w:t>• User 1──N Template（管理员审核多个模板，用户创建多个模板）</w:t>
      </w:r>
    </w:p>
    <w:p w14:paraId="23F84038">
      <w:pPr>
        <w:spacing w:after="200" w:line="276" w:lineRule="auto"/>
        <w:jc w:val="center"/>
      </w:pPr>
      <w:r>
        <w:rPr>
          <w:rFonts w:ascii="宋体" w:hAnsi="宋体" w:eastAsia="宋体" w:cstheme="minorBidi"/>
          <w:sz w:val="24"/>
          <w:szCs w:val="22"/>
          <w:lang w:val="en-US" w:eastAsia="en-US" w:bidi="ar-SA"/>
        </w:rPr>
        <w:drawing>
          <wp:inline distT="0" distB="0" distL="114300" distR="114300">
            <wp:extent cx="5029200" cy="37496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3750034"/>
                    </a:xfrm>
                    <a:prstGeom prst="rect">
                      <a:avLst/>
                    </a:prstGeom>
                  </pic:spPr>
                </pic:pic>
              </a:graphicData>
            </a:graphic>
          </wp:inline>
        </w:drawing>
      </w:r>
    </w:p>
    <w:p w14:paraId="7EA9B5E8">
      <w:pPr>
        <w:spacing w:after="200" w:line="276" w:lineRule="auto"/>
        <w:jc w:val="center"/>
      </w:pPr>
      <w:r>
        <w:rPr>
          <w:rFonts w:ascii="宋体" w:hAnsi="宋体" w:eastAsia="宋体" w:cstheme="minorBidi"/>
          <w:sz w:val="24"/>
          <w:szCs w:val="22"/>
          <w:lang w:val="en-US" w:eastAsia="en-US" w:bidi="ar-SA"/>
        </w:rPr>
        <w:t>图4 E-R实体结构图</w:t>
      </w:r>
    </w:p>
    <w:p w14:paraId="104B329D">
      <w:pPr>
        <w:pStyle w:val="5"/>
      </w:pPr>
      <w:r>
        <w:rPr>
          <w:rFonts w:ascii="黑体" w:hAnsi="黑体" w:eastAsia="黑体"/>
          <w:sz w:val="26"/>
        </w:rPr>
        <w:t>二、实体描述</w:t>
      </w:r>
    </w:p>
    <w:p w14:paraId="47BF7445">
      <w:pPr>
        <w:pStyle w:val="6"/>
      </w:pPr>
      <w:r>
        <w:rPr>
          <w:rFonts w:ascii="黑体" w:hAnsi="黑体" w:eastAsia="黑体"/>
          <w:sz w:val="24"/>
        </w:rPr>
        <w:t>1、User（用户）实体</w:t>
      </w:r>
    </w:p>
    <w:p w14:paraId="209A8A6E">
      <w:pPr>
        <w:spacing w:after="200" w:line="276" w:lineRule="auto"/>
        <w:ind w:firstLine="420"/>
      </w:pPr>
      <w:r>
        <w:rPr>
          <w:rFonts w:ascii="宋体" w:hAnsi="宋体" w:eastAsia="宋体" w:cstheme="minorBidi"/>
          <w:sz w:val="24"/>
          <w:szCs w:val="22"/>
          <w:lang w:val="en-US" w:eastAsia="en-US" w:bidi="ar-SA"/>
        </w:rPr>
        <w:t>管理系统所有用户（普通用户和管理员）的基本信息与偏好设置。</w:t>
      </w:r>
    </w:p>
    <w:p w14:paraId="59E75AC6">
      <w:pPr>
        <w:pStyle w:val="7"/>
      </w:pPr>
      <w:r>
        <w:rPr>
          <w:rFonts w:ascii="黑体" w:hAnsi="黑体" w:eastAsia="黑体"/>
          <w:sz w:val="24"/>
        </w:rPr>
        <w:t>1.1 属性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720"/>
        <w:gridCol w:w="1702"/>
        <w:gridCol w:w="2016"/>
        <w:gridCol w:w="1710"/>
      </w:tblGrid>
      <w:tr w14:paraId="13579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shd w:val="clear" w:color="auto" w:fill="D9D9D9"/>
          </w:tcPr>
          <w:p w14:paraId="113D8488">
            <w:pPr>
              <w:spacing w:after="0" w:line="240" w:lineRule="auto"/>
              <w:jc w:val="center"/>
            </w:pPr>
            <w:r>
              <w:rPr>
                <w:rFonts w:ascii="宋体" w:hAnsi="宋体" w:eastAsia="宋体"/>
                <w:b/>
                <w:sz w:val="20"/>
              </w:rPr>
              <w:t>编号</w:t>
            </w:r>
          </w:p>
        </w:tc>
        <w:tc>
          <w:tcPr>
            <w:tcW w:w="1727" w:type="dxa"/>
            <w:shd w:val="clear" w:color="auto" w:fill="D9D9D9"/>
          </w:tcPr>
          <w:p w14:paraId="499F6169">
            <w:pPr>
              <w:spacing w:after="0" w:line="240" w:lineRule="auto"/>
              <w:jc w:val="center"/>
            </w:pPr>
            <w:r>
              <w:rPr>
                <w:rFonts w:ascii="宋体" w:hAnsi="宋体" w:eastAsia="宋体"/>
                <w:b/>
                <w:sz w:val="20"/>
              </w:rPr>
              <w:t>英文名</w:t>
            </w:r>
          </w:p>
        </w:tc>
        <w:tc>
          <w:tcPr>
            <w:tcW w:w="1727" w:type="dxa"/>
            <w:shd w:val="clear" w:color="auto" w:fill="D9D9D9"/>
          </w:tcPr>
          <w:p w14:paraId="5F315AF0">
            <w:pPr>
              <w:spacing w:after="0" w:line="240" w:lineRule="auto"/>
              <w:jc w:val="center"/>
            </w:pPr>
            <w:r>
              <w:rPr>
                <w:rFonts w:ascii="宋体" w:hAnsi="宋体" w:eastAsia="宋体"/>
                <w:b/>
                <w:sz w:val="20"/>
              </w:rPr>
              <w:t>中文名</w:t>
            </w:r>
          </w:p>
        </w:tc>
        <w:tc>
          <w:tcPr>
            <w:tcW w:w="1727" w:type="dxa"/>
            <w:shd w:val="clear" w:color="auto" w:fill="D9D9D9"/>
          </w:tcPr>
          <w:p w14:paraId="6B51CC43">
            <w:pPr>
              <w:spacing w:after="0" w:line="240" w:lineRule="auto"/>
              <w:jc w:val="center"/>
            </w:pPr>
            <w:r>
              <w:rPr>
                <w:rFonts w:ascii="宋体" w:hAnsi="宋体" w:eastAsia="宋体"/>
                <w:b/>
                <w:sz w:val="20"/>
              </w:rPr>
              <w:t>数据类型</w:t>
            </w:r>
          </w:p>
        </w:tc>
        <w:tc>
          <w:tcPr>
            <w:tcW w:w="1727" w:type="dxa"/>
            <w:shd w:val="clear" w:color="auto" w:fill="D9D9D9"/>
          </w:tcPr>
          <w:p w14:paraId="713FA86F">
            <w:pPr>
              <w:spacing w:after="0" w:line="240" w:lineRule="auto"/>
              <w:jc w:val="center"/>
            </w:pPr>
            <w:r>
              <w:rPr>
                <w:rFonts w:ascii="宋体" w:hAnsi="宋体" w:eastAsia="宋体"/>
                <w:b/>
                <w:sz w:val="20"/>
              </w:rPr>
              <w:t>说明</w:t>
            </w:r>
          </w:p>
        </w:tc>
      </w:tr>
      <w:tr w14:paraId="6927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0FEF5B0">
            <w:pPr>
              <w:spacing w:after="0" w:line="240" w:lineRule="auto"/>
              <w:jc w:val="left"/>
            </w:pPr>
            <w:r>
              <w:rPr>
                <w:rFonts w:ascii="宋体" w:hAnsi="宋体" w:eastAsia="宋体"/>
                <w:sz w:val="18"/>
              </w:rPr>
              <w:t>1</w:t>
            </w:r>
          </w:p>
        </w:tc>
        <w:tc>
          <w:tcPr>
            <w:tcW w:w="1727" w:type="dxa"/>
          </w:tcPr>
          <w:p w14:paraId="1A36ADDB">
            <w:pPr>
              <w:spacing w:after="0" w:line="240" w:lineRule="auto"/>
              <w:jc w:val="left"/>
            </w:pPr>
            <w:r>
              <w:rPr>
                <w:rFonts w:ascii="宋体" w:hAnsi="宋体" w:eastAsia="宋体"/>
                <w:sz w:val="18"/>
              </w:rPr>
              <w:t>user_id</w:t>
            </w:r>
          </w:p>
        </w:tc>
        <w:tc>
          <w:tcPr>
            <w:tcW w:w="1727" w:type="dxa"/>
          </w:tcPr>
          <w:p w14:paraId="41467E19">
            <w:pPr>
              <w:spacing w:after="0" w:line="240" w:lineRule="auto"/>
              <w:jc w:val="left"/>
            </w:pPr>
            <w:r>
              <w:rPr>
                <w:rFonts w:ascii="宋体" w:hAnsi="宋体" w:eastAsia="宋体"/>
                <w:sz w:val="18"/>
              </w:rPr>
              <w:t>用户ID</w:t>
            </w:r>
          </w:p>
        </w:tc>
        <w:tc>
          <w:tcPr>
            <w:tcW w:w="1727" w:type="dxa"/>
          </w:tcPr>
          <w:p w14:paraId="07BDB1E0">
            <w:pPr>
              <w:spacing w:after="0" w:line="240" w:lineRule="auto"/>
              <w:jc w:val="left"/>
            </w:pPr>
            <w:r>
              <w:rPr>
                <w:rFonts w:ascii="宋体" w:hAnsi="宋体" w:eastAsia="宋体"/>
                <w:sz w:val="18"/>
              </w:rPr>
              <w:t>VARCHAR(64)</w:t>
            </w:r>
          </w:p>
        </w:tc>
        <w:tc>
          <w:tcPr>
            <w:tcW w:w="1727" w:type="dxa"/>
          </w:tcPr>
          <w:p w14:paraId="49F7FDD0">
            <w:pPr>
              <w:spacing w:after="0" w:line="240" w:lineRule="auto"/>
              <w:jc w:val="left"/>
            </w:pPr>
            <w:r>
              <w:rPr>
                <w:rFonts w:ascii="宋体" w:hAnsi="宋体" w:eastAsia="宋体"/>
                <w:sz w:val="18"/>
              </w:rPr>
              <w:t>PK, UUID</w:t>
            </w:r>
          </w:p>
        </w:tc>
      </w:tr>
      <w:tr w14:paraId="38AFD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21D8201">
            <w:pPr>
              <w:spacing w:after="0" w:line="240" w:lineRule="auto"/>
              <w:jc w:val="left"/>
            </w:pPr>
            <w:r>
              <w:rPr>
                <w:rFonts w:ascii="宋体" w:hAnsi="宋体" w:eastAsia="宋体"/>
                <w:sz w:val="18"/>
              </w:rPr>
              <w:t>2</w:t>
            </w:r>
          </w:p>
        </w:tc>
        <w:tc>
          <w:tcPr>
            <w:tcW w:w="1727" w:type="dxa"/>
          </w:tcPr>
          <w:p w14:paraId="4F421DD2">
            <w:pPr>
              <w:spacing w:after="0" w:line="240" w:lineRule="auto"/>
              <w:jc w:val="left"/>
            </w:pPr>
            <w:r>
              <w:rPr>
                <w:rFonts w:ascii="宋体" w:hAnsi="宋体" w:eastAsia="宋体"/>
                <w:sz w:val="18"/>
              </w:rPr>
              <w:t>username</w:t>
            </w:r>
          </w:p>
        </w:tc>
        <w:tc>
          <w:tcPr>
            <w:tcW w:w="1727" w:type="dxa"/>
          </w:tcPr>
          <w:p w14:paraId="0BC07551">
            <w:pPr>
              <w:spacing w:after="0" w:line="240" w:lineRule="auto"/>
              <w:jc w:val="left"/>
            </w:pPr>
            <w:r>
              <w:rPr>
                <w:rFonts w:ascii="宋体" w:hAnsi="宋体" w:eastAsia="宋体"/>
                <w:sz w:val="18"/>
              </w:rPr>
              <w:t>用户名</w:t>
            </w:r>
          </w:p>
        </w:tc>
        <w:tc>
          <w:tcPr>
            <w:tcW w:w="1727" w:type="dxa"/>
          </w:tcPr>
          <w:p w14:paraId="02868086">
            <w:pPr>
              <w:spacing w:after="0" w:line="240" w:lineRule="auto"/>
              <w:jc w:val="left"/>
            </w:pPr>
            <w:r>
              <w:rPr>
                <w:rFonts w:ascii="宋体" w:hAnsi="宋体" w:eastAsia="宋体"/>
                <w:sz w:val="18"/>
              </w:rPr>
              <w:t>VARCHAR(128)</w:t>
            </w:r>
          </w:p>
        </w:tc>
        <w:tc>
          <w:tcPr>
            <w:tcW w:w="1727" w:type="dxa"/>
          </w:tcPr>
          <w:p w14:paraId="09709732">
            <w:pPr>
              <w:spacing w:after="0" w:line="240" w:lineRule="auto"/>
              <w:jc w:val="left"/>
            </w:pPr>
            <w:r>
              <w:rPr>
                <w:rFonts w:ascii="宋体" w:hAnsi="宋体" w:eastAsia="宋体"/>
                <w:sz w:val="18"/>
              </w:rPr>
              <w:t>UNIQUE, NOT NULL</w:t>
            </w:r>
          </w:p>
        </w:tc>
      </w:tr>
      <w:tr w14:paraId="19E9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C979BC9">
            <w:pPr>
              <w:spacing w:after="0" w:line="240" w:lineRule="auto"/>
              <w:jc w:val="left"/>
            </w:pPr>
            <w:r>
              <w:rPr>
                <w:rFonts w:ascii="宋体" w:hAnsi="宋体" w:eastAsia="宋体"/>
                <w:sz w:val="18"/>
              </w:rPr>
              <w:t>3</w:t>
            </w:r>
          </w:p>
        </w:tc>
        <w:tc>
          <w:tcPr>
            <w:tcW w:w="1727" w:type="dxa"/>
          </w:tcPr>
          <w:p w14:paraId="2F1088CA">
            <w:pPr>
              <w:spacing w:after="0" w:line="240" w:lineRule="auto"/>
              <w:jc w:val="left"/>
            </w:pPr>
            <w:r>
              <w:rPr>
                <w:rFonts w:ascii="宋体" w:hAnsi="宋体" w:eastAsia="宋体"/>
                <w:sz w:val="18"/>
              </w:rPr>
              <w:t>password_hash</w:t>
            </w:r>
          </w:p>
        </w:tc>
        <w:tc>
          <w:tcPr>
            <w:tcW w:w="1727" w:type="dxa"/>
          </w:tcPr>
          <w:p w14:paraId="5053FE2C">
            <w:pPr>
              <w:spacing w:after="0" w:line="240" w:lineRule="auto"/>
              <w:jc w:val="left"/>
            </w:pPr>
            <w:r>
              <w:rPr>
                <w:rFonts w:ascii="宋体" w:hAnsi="宋体" w:eastAsia="宋体"/>
                <w:sz w:val="18"/>
              </w:rPr>
              <w:t>密码哈希</w:t>
            </w:r>
          </w:p>
        </w:tc>
        <w:tc>
          <w:tcPr>
            <w:tcW w:w="1727" w:type="dxa"/>
          </w:tcPr>
          <w:p w14:paraId="0F256DAB">
            <w:pPr>
              <w:spacing w:after="0" w:line="240" w:lineRule="auto"/>
              <w:jc w:val="left"/>
            </w:pPr>
            <w:r>
              <w:rPr>
                <w:rFonts w:ascii="宋体" w:hAnsi="宋体" w:eastAsia="宋体"/>
                <w:sz w:val="18"/>
              </w:rPr>
              <w:t>VARCHAR(256)</w:t>
            </w:r>
          </w:p>
        </w:tc>
        <w:tc>
          <w:tcPr>
            <w:tcW w:w="1727" w:type="dxa"/>
          </w:tcPr>
          <w:p w14:paraId="0FCAB5E8">
            <w:pPr>
              <w:spacing w:after="0" w:line="240" w:lineRule="auto"/>
              <w:jc w:val="left"/>
            </w:pPr>
            <w:r>
              <w:rPr>
                <w:rFonts w:ascii="宋体" w:hAnsi="宋体" w:eastAsia="宋体"/>
                <w:sz w:val="18"/>
              </w:rPr>
              <w:t>bcrypt, cost=12</w:t>
            </w:r>
          </w:p>
        </w:tc>
      </w:tr>
      <w:tr w14:paraId="3ED1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501EA60">
            <w:pPr>
              <w:spacing w:after="0" w:line="240" w:lineRule="auto"/>
              <w:jc w:val="left"/>
            </w:pPr>
            <w:r>
              <w:rPr>
                <w:rFonts w:ascii="宋体" w:hAnsi="宋体" w:eastAsia="宋体"/>
                <w:sz w:val="18"/>
              </w:rPr>
              <w:t>4</w:t>
            </w:r>
          </w:p>
        </w:tc>
        <w:tc>
          <w:tcPr>
            <w:tcW w:w="1727" w:type="dxa"/>
          </w:tcPr>
          <w:p w14:paraId="1C7F2E06">
            <w:pPr>
              <w:spacing w:after="0" w:line="240" w:lineRule="auto"/>
              <w:jc w:val="left"/>
            </w:pPr>
            <w:r>
              <w:rPr>
                <w:rFonts w:ascii="宋体" w:hAnsi="宋体" w:eastAsia="宋体"/>
                <w:sz w:val="18"/>
              </w:rPr>
              <w:t>role</w:t>
            </w:r>
          </w:p>
        </w:tc>
        <w:tc>
          <w:tcPr>
            <w:tcW w:w="1727" w:type="dxa"/>
          </w:tcPr>
          <w:p w14:paraId="51D6C340">
            <w:pPr>
              <w:spacing w:after="0" w:line="240" w:lineRule="auto"/>
              <w:jc w:val="left"/>
            </w:pPr>
            <w:r>
              <w:rPr>
                <w:rFonts w:ascii="宋体" w:hAnsi="宋体" w:eastAsia="宋体"/>
                <w:sz w:val="18"/>
              </w:rPr>
              <w:t>角色</w:t>
            </w:r>
          </w:p>
        </w:tc>
        <w:tc>
          <w:tcPr>
            <w:tcW w:w="1727" w:type="dxa"/>
          </w:tcPr>
          <w:p w14:paraId="03B23667">
            <w:pPr>
              <w:spacing w:after="0" w:line="240" w:lineRule="auto"/>
              <w:jc w:val="left"/>
            </w:pPr>
            <w:r>
              <w:rPr>
                <w:rFonts w:ascii="宋体" w:hAnsi="宋体" w:eastAsia="宋体"/>
                <w:sz w:val="18"/>
              </w:rPr>
              <w:t>ENUM('user','admin')</w:t>
            </w:r>
          </w:p>
        </w:tc>
        <w:tc>
          <w:tcPr>
            <w:tcW w:w="1727" w:type="dxa"/>
          </w:tcPr>
          <w:p w14:paraId="7265138B">
            <w:pPr>
              <w:spacing w:after="0" w:line="240" w:lineRule="auto"/>
              <w:jc w:val="left"/>
            </w:pPr>
            <w:r>
              <w:rPr>
                <w:rFonts w:ascii="宋体" w:hAnsi="宋体" w:eastAsia="宋体"/>
                <w:sz w:val="18"/>
              </w:rPr>
              <w:t>DEFAULT 'user'</w:t>
            </w:r>
          </w:p>
        </w:tc>
      </w:tr>
      <w:tr w14:paraId="6045F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2281BF6">
            <w:pPr>
              <w:spacing w:after="0" w:line="240" w:lineRule="auto"/>
              <w:jc w:val="left"/>
            </w:pPr>
            <w:r>
              <w:rPr>
                <w:rFonts w:ascii="宋体" w:hAnsi="宋体" w:eastAsia="宋体"/>
                <w:sz w:val="18"/>
              </w:rPr>
              <w:t>5</w:t>
            </w:r>
          </w:p>
        </w:tc>
        <w:tc>
          <w:tcPr>
            <w:tcW w:w="1727" w:type="dxa"/>
          </w:tcPr>
          <w:p w14:paraId="3979CC87">
            <w:pPr>
              <w:spacing w:after="0" w:line="240" w:lineRule="auto"/>
              <w:jc w:val="left"/>
            </w:pPr>
            <w:r>
              <w:rPr>
                <w:rFonts w:ascii="宋体" w:hAnsi="宋体" w:eastAsia="宋体"/>
                <w:sz w:val="18"/>
              </w:rPr>
              <w:t>preferences</w:t>
            </w:r>
          </w:p>
        </w:tc>
        <w:tc>
          <w:tcPr>
            <w:tcW w:w="1727" w:type="dxa"/>
          </w:tcPr>
          <w:p w14:paraId="02E90AF5">
            <w:pPr>
              <w:spacing w:after="0" w:line="240" w:lineRule="auto"/>
              <w:jc w:val="left"/>
            </w:pPr>
            <w:r>
              <w:rPr>
                <w:rFonts w:ascii="宋体" w:hAnsi="宋体" w:eastAsia="宋体"/>
                <w:sz w:val="18"/>
              </w:rPr>
              <w:t>偏好设置</w:t>
            </w:r>
          </w:p>
        </w:tc>
        <w:tc>
          <w:tcPr>
            <w:tcW w:w="1727" w:type="dxa"/>
          </w:tcPr>
          <w:p w14:paraId="0157C712">
            <w:pPr>
              <w:spacing w:after="0" w:line="240" w:lineRule="auto"/>
              <w:jc w:val="left"/>
            </w:pPr>
            <w:r>
              <w:rPr>
                <w:rFonts w:ascii="宋体" w:hAnsi="宋体" w:eastAsia="宋体"/>
                <w:sz w:val="18"/>
              </w:rPr>
              <w:t>JSONB</w:t>
            </w:r>
          </w:p>
        </w:tc>
        <w:tc>
          <w:tcPr>
            <w:tcW w:w="1727" w:type="dxa"/>
          </w:tcPr>
          <w:p w14:paraId="2E9FE8CF">
            <w:pPr>
              <w:spacing w:after="0" w:line="240" w:lineRule="auto"/>
              <w:jc w:val="left"/>
            </w:pPr>
            <w:r>
              <w:rPr>
                <w:rFonts w:ascii="宋体" w:hAnsi="宋体" w:eastAsia="宋体"/>
                <w:sz w:val="18"/>
              </w:rPr>
              <w:t>DEFAULT '{}'</w:t>
            </w:r>
          </w:p>
        </w:tc>
      </w:tr>
      <w:tr w14:paraId="4A8D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6D42970">
            <w:pPr>
              <w:spacing w:after="0" w:line="240" w:lineRule="auto"/>
              <w:jc w:val="left"/>
            </w:pPr>
            <w:r>
              <w:rPr>
                <w:rFonts w:ascii="宋体" w:hAnsi="宋体" w:eastAsia="宋体"/>
                <w:sz w:val="18"/>
              </w:rPr>
              <w:t>6</w:t>
            </w:r>
          </w:p>
        </w:tc>
        <w:tc>
          <w:tcPr>
            <w:tcW w:w="1727" w:type="dxa"/>
          </w:tcPr>
          <w:p w14:paraId="4ACB59FB">
            <w:pPr>
              <w:spacing w:after="0" w:line="240" w:lineRule="auto"/>
              <w:jc w:val="left"/>
            </w:pPr>
            <w:r>
              <w:rPr>
                <w:rFonts w:ascii="宋体" w:hAnsi="宋体" w:eastAsia="宋体"/>
                <w:sz w:val="18"/>
              </w:rPr>
              <w:t>created_at</w:t>
            </w:r>
          </w:p>
        </w:tc>
        <w:tc>
          <w:tcPr>
            <w:tcW w:w="1727" w:type="dxa"/>
          </w:tcPr>
          <w:p w14:paraId="24A46E8E">
            <w:pPr>
              <w:spacing w:after="0" w:line="240" w:lineRule="auto"/>
              <w:jc w:val="left"/>
            </w:pPr>
            <w:r>
              <w:rPr>
                <w:rFonts w:ascii="宋体" w:hAnsi="宋体" w:eastAsia="宋体"/>
                <w:sz w:val="18"/>
              </w:rPr>
              <w:t>创建时间</w:t>
            </w:r>
          </w:p>
        </w:tc>
        <w:tc>
          <w:tcPr>
            <w:tcW w:w="1727" w:type="dxa"/>
          </w:tcPr>
          <w:p w14:paraId="50211C9A">
            <w:pPr>
              <w:spacing w:after="0" w:line="240" w:lineRule="auto"/>
              <w:jc w:val="left"/>
            </w:pPr>
            <w:r>
              <w:rPr>
                <w:rFonts w:ascii="宋体" w:hAnsi="宋体" w:eastAsia="宋体"/>
                <w:sz w:val="18"/>
              </w:rPr>
              <w:t>TIMESTAMP</w:t>
            </w:r>
          </w:p>
        </w:tc>
        <w:tc>
          <w:tcPr>
            <w:tcW w:w="1727" w:type="dxa"/>
          </w:tcPr>
          <w:p w14:paraId="353DEAF4">
            <w:pPr>
              <w:spacing w:after="0" w:line="240" w:lineRule="auto"/>
              <w:jc w:val="left"/>
            </w:pPr>
            <w:r>
              <w:rPr>
                <w:rFonts w:ascii="宋体" w:hAnsi="宋体" w:eastAsia="宋体"/>
                <w:sz w:val="18"/>
              </w:rPr>
              <w:t>DEFAULT NOW()</w:t>
            </w:r>
          </w:p>
        </w:tc>
      </w:tr>
      <w:tr w14:paraId="3898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7273121">
            <w:pPr>
              <w:spacing w:after="0" w:line="240" w:lineRule="auto"/>
              <w:jc w:val="left"/>
            </w:pPr>
            <w:r>
              <w:rPr>
                <w:rFonts w:ascii="宋体" w:hAnsi="宋体" w:eastAsia="宋体"/>
                <w:sz w:val="18"/>
              </w:rPr>
              <w:t>7</w:t>
            </w:r>
          </w:p>
        </w:tc>
        <w:tc>
          <w:tcPr>
            <w:tcW w:w="1727" w:type="dxa"/>
          </w:tcPr>
          <w:p w14:paraId="65F9E48B">
            <w:pPr>
              <w:spacing w:after="0" w:line="240" w:lineRule="auto"/>
              <w:jc w:val="left"/>
            </w:pPr>
            <w:r>
              <w:rPr>
                <w:rFonts w:ascii="宋体" w:hAnsi="宋体" w:eastAsia="宋体"/>
                <w:sz w:val="18"/>
              </w:rPr>
              <w:t>last_login_at</w:t>
            </w:r>
          </w:p>
        </w:tc>
        <w:tc>
          <w:tcPr>
            <w:tcW w:w="1727" w:type="dxa"/>
          </w:tcPr>
          <w:p w14:paraId="17D01DD5">
            <w:pPr>
              <w:spacing w:after="0" w:line="240" w:lineRule="auto"/>
              <w:jc w:val="left"/>
            </w:pPr>
            <w:r>
              <w:rPr>
                <w:rFonts w:ascii="宋体" w:hAnsi="宋体" w:eastAsia="宋体"/>
                <w:sz w:val="18"/>
              </w:rPr>
              <w:t>最后登录</w:t>
            </w:r>
          </w:p>
        </w:tc>
        <w:tc>
          <w:tcPr>
            <w:tcW w:w="1727" w:type="dxa"/>
          </w:tcPr>
          <w:p w14:paraId="256832D6">
            <w:pPr>
              <w:spacing w:after="0" w:line="240" w:lineRule="auto"/>
              <w:jc w:val="left"/>
            </w:pPr>
            <w:r>
              <w:rPr>
                <w:rFonts w:ascii="宋体" w:hAnsi="宋体" w:eastAsia="宋体"/>
                <w:sz w:val="18"/>
              </w:rPr>
              <w:t>TIMESTAMP</w:t>
            </w:r>
          </w:p>
        </w:tc>
        <w:tc>
          <w:tcPr>
            <w:tcW w:w="1727" w:type="dxa"/>
          </w:tcPr>
          <w:p w14:paraId="5C14888A">
            <w:pPr>
              <w:spacing w:after="0" w:line="240" w:lineRule="auto"/>
              <w:jc w:val="left"/>
            </w:pPr>
          </w:p>
        </w:tc>
      </w:tr>
    </w:tbl>
    <w:p w14:paraId="2715AE64">
      <w:pPr>
        <w:spacing w:after="200" w:line="276" w:lineRule="auto"/>
      </w:pPr>
    </w:p>
    <w:p w14:paraId="42A6DA59">
      <w:pPr>
        <w:pStyle w:val="7"/>
      </w:pPr>
      <w:r>
        <w:rPr>
          <w:rFonts w:ascii="黑体" w:hAnsi="黑体" w:eastAsia="黑体"/>
          <w:sz w:val="24"/>
        </w:rPr>
        <w:t>1.2 方法</w:t>
      </w:r>
    </w:p>
    <w:p w14:paraId="3DE1E653">
      <w:pPr>
        <w:spacing w:after="200" w:line="276" w:lineRule="auto"/>
      </w:pPr>
      <w:r>
        <w:rPr>
          <w:rFonts w:ascii="宋体" w:hAnsi="宋体" w:eastAsia="宋体" w:cstheme="minorBidi"/>
          <w:sz w:val="24"/>
          <w:szCs w:val="22"/>
          <w:lang w:val="en-US" w:eastAsia="en-US" w:bidi="ar-SA"/>
        </w:rPr>
        <w:t>• register(username, password): bool</w:t>
      </w:r>
    </w:p>
    <w:p w14:paraId="28F60FB0">
      <w:pPr>
        <w:spacing w:after="200" w:line="276" w:lineRule="auto"/>
      </w:pPr>
      <w:r>
        <w:rPr>
          <w:rFonts w:ascii="宋体" w:hAnsi="宋体" w:eastAsia="宋体" w:cstheme="minorBidi"/>
          <w:sz w:val="24"/>
          <w:szCs w:val="22"/>
          <w:lang w:val="en-US" w:eastAsia="en-US" w:bidi="ar-SA"/>
        </w:rPr>
        <w:t>• login(username, password): User|None</w:t>
      </w:r>
    </w:p>
    <w:p w14:paraId="670048D9">
      <w:pPr>
        <w:spacing w:after="200" w:line="276" w:lineRule="auto"/>
      </w:pPr>
      <w:r>
        <w:rPr>
          <w:rFonts w:ascii="宋体" w:hAnsi="宋体" w:eastAsia="宋体" w:cstheme="minorBidi"/>
          <w:sz w:val="24"/>
          <w:szCs w:val="22"/>
          <w:lang w:val="en-US" w:eastAsia="en-US" w:bidi="ar-SA"/>
        </w:rPr>
        <w:t>• update_preferences(user_id, prefs): bool</w:t>
      </w:r>
    </w:p>
    <w:p w14:paraId="5F8A7955">
      <w:pPr>
        <w:spacing w:after="200" w:line="276" w:lineRule="auto"/>
      </w:pPr>
      <w:r>
        <w:rPr>
          <w:rFonts w:ascii="宋体" w:hAnsi="宋体" w:eastAsia="宋体" w:cstheme="minorBidi"/>
          <w:sz w:val="24"/>
          <w:szCs w:val="22"/>
          <w:lang w:val="en-US" w:eastAsia="en-US" w:bidi="ar-SA"/>
        </w:rPr>
        <w:t>• change_password(user_id, old, new): bool</w:t>
      </w:r>
    </w:p>
    <w:p w14:paraId="6ED847F8">
      <w:pPr>
        <w:pStyle w:val="6"/>
      </w:pPr>
      <w:r>
        <w:rPr>
          <w:rFonts w:ascii="黑体" w:hAnsi="黑体" w:eastAsia="黑体"/>
          <w:sz w:val="24"/>
        </w:rPr>
        <w:t>2、Transaction（事务记录）实体</w:t>
      </w:r>
    </w:p>
    <w:p w14:paraId="5CD49C29">
      <w:pPr>
        <w:spacing w:after="200" w:line="276" w:lineRule="auto"/>
        <w:ind w:firstLine="420"/>
      </w:pPr>
      <w:r>
        <w:rPr>
          <w:rFonts w:ascii="宋体" w:hAnsi="宋体" w:eastAsia="宋体" w:cstheme="minorBidi"/>
          <w:sz w:val="24"/>
          <w:szCs w:val="22"/>
          <w:lang w:val="en-US" w:eastAsia="en-US" w:bidi="ar-SA"/>
        </w:rPr>
        <w:t>记录用户每一次完整"提问→指引→完成"交互过程的核心数据。</w:t>
      </w:r>
    </w:p>
    <w:p w14:paraId="1B03D51B">
      <w:pPr>
        <w:pStyle w:val="7"/>
      </w:pPr>
      <w:r>
        <w:rPr>
          <w:rFonts w:ascii="黑体" w:hAnsi="黑体" w:eastAsia="黑体"/>
          <w:sz w:val="24"/>
        </w:rPr>
        <w:t>2.1 属性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1"/>
        <w:gridCol w:w="1926"/>
        <w:gridCol w:w="1291"/>
        <w:gridCol w:w="1666"/>
        <w:gridCol w:w="2736"/>
      </w:tblGrid>
      <w:tr w14:paraId="52B64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shd w:val="clear" w:color="auto" w:fill="D9D9D9"/>
          </w:tcPr>
          <w:p w14:paraId="1D0119D7">
            <w:pPr>
              <w:spacing w:after="0" w:line="240" w:lineRule="auto"/>
              <w:jc w:val="center"/>
            </w:pPr>
            <w:r>
              <w:rPr>
                <w:rFonts w:ascii="宋体" w:hAnsi="宋体" w:eastAsia="宋体"/>
                <w:b/>
                <w:sz w:val="20"/>
              </w:rPr>
              <w:t>编号</w:t>
            </w:r>
          </w:p>
        </w:tc>
        <w:tc>
          <w:tcPr>
            <w:tcW w:w="1727" w:type="dxa"/>
            <w:shd w:val="clear" w:color="auto" w:fill="D9D9D9"/>
          </w:tcPr>
          <w:p w14:paraId="5572F2BD">
            <w:pPr>
              <w:spacing w:after="0" w:line="240" w:lineRule="auto"/>
              <w:jc w:val="center"/>
            </w:pPr>
            <w:r>
              <w:rPr>
                <w:rFonts w:ascii="宋体" w:hAnsi="宋体" w:eastAsia="宋体"/>
                <w:b/>
                <w:sz w:val="20"/>
              </w:rPr>
              <w:t>英文名</w:t>
            </w:r>
          </w:p>
        </w:tc>
        <w:tc>
          <w:tcPr>
            <w:tcW w:w="1727" w:type="dxa"/>
            <w:shd w:val="clear" w:color="auto" w:fill="D9D9D9"/>
          </w:tcPr>
          <w:p w14:paraId="4DEC7F57">
            <w:pPr>
              <w:spacing w:after="0" w:line="240" w:lineRule="auto"/>
              <w:jc w:val="center"/>
            </w:pPr>
            <w:r>
              <w:rPr>
                <w:rFonts w:ascii="宋体" w:hAnsi="宋体" w:eastAsia="宋体"/>
                <w:b/>
                <w:sz w:val="20"/>
              </w:rPr>
              <w:t>中文名</w:t>
            </w:r>
          </w:p>
        </w:tc>
        <w:tc>
          <w:tcPr>
            <w:tcW w:w="1727" w:type="dxa"/>
            <w:shd w:val="clear" w:color="auto" w:fill="D9D9D9"/>
          </w:tcPr>
          <w:p w14:paraId="4C0471B5">
            <w:pPr>
              <w:spacing w:after="0" w:line="240" w:lineRule="auto"/>
              <w:jc w:val="center"/>
            </w:pPr>
            <w:r>
              <w:rPr>
                <w:rFonts w:ascii="宋体" w:hAnsi="宋体" w:eastAsia="宋体"/>
                <w:b/>
                <w:sz w:val="20"/>
              </w:rPr>
              <w:t>数据类型</w:t>
            </w:r>
          </w:p>
        </w:tc>
        <w:tc>
          <w:tcPr>
            <w:tcW w:w="1727" w:type="dxa"/>
            <w:shd w:val="clear" w:color="auto" w:fill="D9D9D9"/>
          </w:tcPr>
          <w:p w14:paraId="0F60BAEE">
            <w:pPr>
              <w:spacing w:after="0" w:line="240" w:lineRule="auto"/>
              <w:jc w:val="center"/>
            </w:pPr>
            <w:r>
              <w:rPr>
                <w:rFonts w:ascii="宋体" w:hAnsi="宋体" w:eastAsia="宋体"/>
                <w:b/>
                <w:sz w:val="20"/>
              </w:rPr>
              <w:t>说明</w:t>
            </w:r>
          </w:p>
        </w:tc>
      </w:tr>
      <w:tr w14:paraId="0A06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2A0DF99">
            <w:pPr>
              <w:spacing w:after="0" w:line="240" w:lineRule="auto"/>
              <w:jc w:val="left"/>
            </w:pPr>
            <w:r>
              <w:rPr>
                <w:rFonts w:ascii="宋体" w:hAnsi="宋体" w:eastAsia="宋体"/>
                <w:sz w:val="18"/>
              </w:rPr>
              <w:t>1</w:t>
            </w:r>
          </w:p>
        </w:tc>
        <w:tc>
          <w:tcPr>
            <w:tcW w:w="1727" w:type="dxa"/>
          </w:tcPr>
          <w:p w14:paraId="3388862F">
            <w:pPr>
              <w:spacing w:after="0" w:line="240" w:lineRule="auto"/>
              <w:jc w:val="left"/>
            </w:pPr>
            <w:r>
              <w:rPr>
                <w:rFonts w:ascii="宋体" w:hAnsi="宋体" w:eastAsia="宋体"/>
                <w:sz w:val="18"/>
              </w:rPr>
              <w:t>task_id</w:t>
            </w:r>
          </w:p>
        </w:tc>
        <w:tc>
          <w:tcPr>
            <w:tcW w:w="1727" w:type="dxa"/>
          </w:tcPr>
          <w:p w14:paraId="7DF0FE65">
            <w:pPr>
              <w:spacing w:after="0" w:line="240" w:lineRule="auto"/>
              <w:jc w:val="left"/>
            </w:pPr>
            <w:r>
              <w:rPr>
                <w:rFonts w:ascii="宋体" w:hAnsi="宋体" w:eastAsia="宋体"/>
                <w:sz w:val="18"/>
              </w:rPr>
              <w:t>任务ID</w:t>
            </w:r>
          </w:p>
        </w:tc>
        <w:tc>
          <w:tcPr>
            <w:tcW w:w="1727" w:type="dxa"/>
          </w:tcPr>
          <w:p w14:paraId="199F332A">
            <w:pPr>
              <w:spacing w:after="0" w:line="240" w:lineRule="auto"/>
              <w:jc w:val="left"/>
            </w:pPr>
            <w:r>
              <w:rPr>
                <w:rFonts w:ascii="宋体" w:hAnsi="宋体" w:eastAsia="宋体"/>
                <w:sz w:val="18"/>
              </w:rPr>
              <w:t>VARCHAR(64)</w:t>
            </w:r>
          </w:p>
        </w:tc>
        <w:tc>
          <w:tcPr>
            <w:tcW w:w="1727" w:type="dxa"/>
          </w:tcPr>
          <w:p w14:paraId="4036CE49">
            <w:pPr>
              <w:spacing w:after="0" w:line="240" w:lineRule="auto"/>
              <w:jc w:val="left"/>
            </w:pPr>
            <w:r>
              <w:rPr>
                <w:rFonts w:ascii="宋体" w:hAnsi="宋体" w:eastAsia="宋体"/>
                <w:sz w:val="18"/>
              </w:rPr>
              <w:t>PK, UUID</w:t>
            </w:r>
          </w:p>
        </w:tc>
      </w:tr>
      <w:tr w14:paraId="7EA8C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A4D9369">
            <w:pPr>
              <w:spacing w:after="0" w:line="240" w:lineRule="auto"/>
              <w:jc w:val="left"/>
            </w:pPr>
            <w:r>
              <w:rPr>
                <w:rFonts w:ascii="宋体" w:hAnsi="宋体" w:eastAsia="宋体"/>
                <w:sz w:val="18"/>
              </w:rPr>
              <w:t>2</w:t>
            </w:r>
          </w:p>
        </w:tc>
        <w:tc>
          <w:tcPr>
            <w:tcW w:w="1727" w:type="dxa"/>
          </w:tcPr>
          <w:p w14:paraId="164BD0BC">
            <w:pPr>
              <w:spacing w:after="0" w:line="240" w:lineRule="auto"/>
              <w:jc w:val="left"/>
            </w:pPr>
            <w:r>
              <w:rPr>
                <w:rFonts w:ascii="宋体" w:hAnsi="宋体" w:eastAsia="宋体"/>
                <w:sz w:val="18"/>
              </w:rPr>
              <w:t>user_id</w:t>
            </w:r>
          </w:p>
        </w:tc>
        <w:tc>
          <w:tcPr>
            <w:tcW w:w="1727" w:type="dxa"/>
          </w:tcPr>
          <w:p w14:paraId="51568A91">
            <w:pPr>
              <w:spacing w:after="0" w:line="240" w:lineRule="auto"/>
              <w:jc w:val="left"/>
            </w:pPr>
            <w:r>
              <w:rPr>
                <w:rFonts w:ascii="宋体" w:hAnsi="宋体" w:eastAsia="宋体"/>
                <w:sz w:val="18"/>
              </w:rPr>
              <w:t>用户ID</w:t>
            </w:r>
          </w:p>
        </w:tc>
        <w:tc>
          <w:tcPr>
            <w:tcW w:w="1727" w:type="dxa"/>
          </w:tcPr>
          <w:p w14:paraId="66CD34F8">
            <w:pPr>
              <w:spacing w:after="0" w:line="240" w:lineRule="auto"/>
              <w:jc w:val="left"/>
            </w:pPr>
            <w:r>
              <w:rPr>
                <w:rFonts w:ascii="宋体" w:hAnsi="宋体" w:eastAsia="宋体"/>
                <w:sz w:val="18"/>
              </w:rPr>
              <w:t>VARCHAR(64)</w:t>
            </w:r>
          </w:p>
        </w:tc>
        <w:tc>
          <w:tcPr>
            <w:tcW w:w="1727" w:type="dxa"/>
          </w:tcPr>
          <w:p w14:paraId="7BE96A22">
            <w:pPr>
              <w:spacing w:after="0" w:line="240" w:lineRule="auto"/>
              <w:jc w:val="left"/>
            </w:pPr>
            <w:r>
              <w:rPr>
                <w:rFonts w:ascii="宋体" w:hAnsi="宋体" w:eastAsia="宋体"/>
                <w:sz w:val="18"/>
              </w:rPr>
              <w:t>FK→t_users</w:t>
            </w:r>
          </w:p>
        </w:tc>
      </w:tr>
      <w:tr w14:paraId="38BD6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0560589">
            <w:pPr>
              <w:spacing w:after="0" w:line="240" w:lineRule="auto"/>
              <w:jc w:val="left"/>
            </w:pPr>
            <w:r>
              <w:rPr>
                <w:rFonts w:ascii="宋体" w:hAnsi="宋体" w:eastAsia="宋体"/>
                <w:sz w:val="18"/>
              </w:rPr>
              <w:t>3</w:t>
            </w:r>
          </w:p>
        </w:tc>
        <w:tc>
          <w:tcPr>
            <w:tcW w:w="1727" w:type="dxa"/>
          </w:tcPr>
          <w:p w14:paraId="4A1FDB91">
            <w:pPr>
              <w:spacing w:after="0" w:line="240" w:lineRule="auto"/>
              <w:jc w:val="left"/>
            </w:pPr>
            <w:r>
              <w:rPr>
                <w:rFonts w:ascii="宋体" w:hAnsi="宋体" w:eastAsia="宋体"/>
                <w:sz w:val="18"/>
              </w:rPr>
              <w:t>timestamp</w:t>
            </w:r>
          </w:p>
        </w:tc>
        <w:tc>
          <w:tcPr>
            <w:tcW w:w="1727" w:type="dxa"/>
          </w:tcPr>
          <w:p w14:paraId="064E003C">
            <w:pPr>
              <w:spacing w:after="0" w:line="240" w:lineRule="auto"/>
              <w:jc w:val="left"/>
            </w:pPr>
            <w:r>
              <w:rPr>
                <w:rFonts w:ascii="宋体" w:hAnsi="宋体" w:eastAsia="宋体"/>
                <w:sz w:val="18"/>
              </w:rPr>
              <w:t>时间戳</w:t>
            </w:r>
          </w:p>
        </w:tc>
        <w:tc>
          <w:tcPr>
            <w:tcW w:w="1727" w:type="dxa"/>
          </w:tcPr>
          <w:p w14:paraId="0F6EA085">
            <w:pPr>
              <w:spacing w:after="0" w:line="240" w:lineRule="auto"/>
              <w:jc w:val="left"/>
            </w:pPr>
            <w:r>
              <w:rPr>
                <w:rFonts w:ascii="宋体" w:hAnsi="宋体" w:eastAsia="宋体"/>
                <w:sz w:val="18"/>
              </w:rPr>
              <w:t>TIMESTAMP</w:t>
            </w:r>
          </w:p>
        </w:tc>
        <w:tc>
          <w:tcPr>
            <w:tcW w:w="1727" w:type="dxa"/>
          </w:tcPr>
          <w:p w14:paraId="714BE035">
            <w:pPr>
              <w:spacing w:after="0" w:line="240" w:lineRule="auto"/>
              <w:jc w:val="left"/>
            </w:pPr>
            <w:r>
              <w:rPr>
                <w:rFonts w:ascii="宋体" w:hAnsi="宋体" w:eastAsia="宋体"/>
                <w:sz w:val="18"/>
              </w:rPr>
              <w:t>DEFAULT NOW()</w:t>
            </w:r>
          </w:p>
        </w:tc>
      </w:tr>
      <w:tr w14:paraId="1A5DA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FB4A661">
            <w:pPr>
              <w:spacing w:after="0" w:line="240" w:lineRule="auto"/>
              <w:jc w:val="left"/>
            </w:pPr>
            <w:r>
              <w:rPr>
                <w:rFonts w:ascii="宋体" w:hAnsi="宋体" w:eastAsia="宋体"/>
                <w:sz w:val="18"/>
              </w:rPr>
              <w:t>4</w:t>
            </w:r>
          </w:p>
        </w:tc>
        <w:tc>
          <w:tcPr>
            <w:tcW w:w="1727" w:type="dxa"/>
          </w:tcPr>
          <w:p w14:paraId="3F83AE29">
            <w:pPr>
              <w:spacing w:after="0" w:line="240" w:lineRule="auto"/>
              <w:jc w:val="left"/>
            </w:pPr>
            <w:r>
              <w:rPr>
                <w:rFonts w:ascii="宋体" w:hAnsi="宋体" w:eastAsia="宋体"/>
                <w:sz w:val="18"/>
              </w:rPr>
              <w:t>intent_category</w:t>
            </w:r>
          </w:p>
        </w:tc>
        <w:tc>
          <w:tcPr>
            <w:tcW w:w="1727" w:type="dxa"/>
          </w:tcPr>
          <w:p w14:paraId="56D65312">
            <w:pPr>
              <w:spacing w:after="0" w:line="240" w:lineRule="auto"/>
              <w:jc w:val="left"/>
            </w:pPr>
            <w:r>
              <w:rPr>
                <w:rFonts w:ascii="宋体" w:hAnsi="宋体" w:eastAsia="宋体"/>
                <w:sz w:val="18"/>
              </w:rPr>
              <w:t>意图分类</w:t>
            </w:r>
          </w:p>
        </w:tc>
        <w:tc>
          <w:tcPr>
            <w:tcW w:w="1727" w:type="dxa"/>
          </w:tcPr>
          <w:p w14:paraId="6F8CA6AE">
            <w:pPr>
              <w:spacing w:after="0" w:line="240" w:lineRule="auto"/>
              <w:jc w:val="left"/>
            </w:pPr>
            <w:r>
              <w:rPr>
                <w:rFonts w:ascii="宋体" w:hAnsi="宋体" w:eastAsia="宋体"/>
                <w:sz w:val="18"/>
              </w:rPr>
              <w:t>VARCHAR(32)</w:t>
            </w:r>
          </w:p>
        </w:tc>
        <w:tc>
          <w:tcPr>
            <w:tcW w:w="1727" w:type="dxa"/>
          </w:tcPr>
          <w:p w14:paraId="7E84EA62">
            <w:pPr>
              <w:spacing w:after="0" w:line="240" w:lineRule="auto"/>
              <w:jc w:val="left"/>
            </w:pPr>
            <w:r>
              <w:rPr>
                <w:rFonts w:ascii="宋体" w:hAnsi="宋体" w:eastAsia="宋体"/>
                <w:sz w:val="18"/>
              </w:rPr>
              <w:t>九大意图域枚举</w:t>
            </w:r>
          </w:p>
        </w:tc>
      </w:tr>
      <w:tr w14:paraId="385FB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40F21A6">
            <w:pPr>
              <w:spacing w:after="0" w:line="240" w:lineRule="auto"/>
              <w:jc w:val="left"/>
            </w:pPr>
            <w:r>
              <w:rPr>
                <w:rFonts w:ascii="宋体" w:hAnsi="宋体" w:eastAsia="宋体"/>
                <w:sz w:val="18"/>
              </w:rPr>
              <w:t>5</w:t>
            </w:r>
          </w:p>
        </w:tc>
        <w:tc>
          <w:tcPr>
            <w:tcW w:w="1727" w:type="dxa"/>
          </w:tcPr>
          <w:p w14:paraId="37DCADBC">
            <w:pPr>
              <w:spacing w:after="0" w:line="240" w:lineRule="auto"/>
              <w:jc w:val="left"/>
            </w:pPr>
            <w:r>
              <w:rPr>
                <w:rFonts w:ascii="宋体" w:hAnsi="宋体" w:eastAsia="宋体"/>
                <w:sz w:val="18"/>
              </w:rPr>
              <w:t>user_query</w:t>
            </w:r>
          </w:p>
        </w:tc>
        <w:tc>
          <w:tcPr>
            <w:tcW w:w="1727" w:type="dxa"/>
          </w:tcPr>
          <w:p w14:paraId="377A41E3">
            <w:pPr>
              <w:spacing w:after="0" w:line="240" w:lineRule="auto"/>
              <w:jc w:val="left"/>
            </w:pPr>
            <w:r>
              <w:rPr>
                <w:rFonts w:ascii="宋体" w:hAnsi="宋体" w:eastAsia="宋体"/>
                <w:sz w:val="18"/>
              </w:rPr>
              <w:t>原始问题</w:t>
            </w:r>
          </w:p>
        </w:tc>
        <w:tc>
          <w:tcPr>
            <w:tcW w:w="1727" w:type="dxa"/>
          </w:tcPr>
          <w:p w14:paraId="1C4F3BBE">
            <w:pPr>
              <w:spacing w:after="0" w:line="240" w:lineRule="auto"/>
              <w:jc w:val="left"/>
            </w:pPr>
            <w:r>
              <w:rPr>
                <w:rFonts w:ascii="宋体" w:hAnsi="宋体" w:eastAsia="宋体"/>
                <w:sz w:val="18"/>
              </w:rPr>
              <w:t>TEXT</w:t>
            </w:r>
          </w:p>
        </w:tc>
        <w:tc>
          <w:tcPr>
            <w:tcW w:w="1727" w:type="dxa"/>
          </w:tcPr>
          <w:p w14:paraId="7ED44E17">
            <w:pPr>
              <w:spacing w:after="0" w:line="240" w:lineRule="auto"/>
              <w:jc w:val="left"/>
            </w:pPr>
            <w:r>
              <w:rPr>
                <w:rFonts w:ascii="宋体" w:hAnsi="宋体" w:eastAsia="宋体"/>
                <w:sz w:val="18"/>
              </w:rPr>
              <w:t>NOT NULL</w:t>
            </w:r>
          </w:p>
        </w:tc>
      </w:tr>
      <w:tr w14:paraId="0F886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3BA6993">
            <w:pPr>
              <w:spacing w:after="0" w:line="240" w:lineRule="auto"/>
              <w:jc w:val="left"/>
            </w:pPr>
            <w:r>
              <w:rPr>
                <w:rFonts w:ascii="宋体" w:hAnsi="宋体" w:eastAsia="宋体"/>
                <w:sz w:val="18"/>
              </w:rPr>
              <w:t>6</w:t>
            </w:r>
          </w:p>
        </w:tc>
        <w:tc>
          <w:tcPr>
            <w:tcW w:w="1727" w:type="dxa"/>
          </w:tcPr>
          <w:p w14:paraId="29A76154">
            <w:pPr>
              <w:spacing w:after="0" w:line="240" w:lineRule="auto"/>
              <w:jc w:val="left"/>
            </w:pPr>
            <w:r>
              <w:rPr>
                <w:rFonts w:ascii="宋体" w:hAnsi="宋体" w:eastAsia="宋体"/>
                <w:sz w:val="18"/>
              </w:rPr>
              <w:t>intent_summary</w:t>
            </w:r>
          </w:p>
        </w:tc>
        <w:tc>
          <w:tcPr>
            <w:tcW w:w="1727" w:type="dxa"/>
          </w:tcPr>
          <w:p w14:paraId="702D9D4A">
            <w:pPr>
              <w:spacing w:after="0" w:line="240" w:lineRule="auto"/>
              <w:jc w:val="left"/>
            </w:pPr>
            <w:r>
              <w:rPr>
                <w:rFonts w:ascii="宋体" w:hAnsi="宋体" w:eastAsia="宋体"/>
                <w:sz w:val="18"/>
              </w:rPr>
              <w:t>意图摘要</w:t>
            </w:r>
          </w:p>
        </w:tc>
        <w:tc>
          <w:tcPr>
            <w:tcW w:w="1727" w:type="dxa"/>
          </w:tcPr>
          <w:p w14:paraId="5D27F084">
            <w:pPr>
              <w:spacing w:after="0" w:line="240" w:lineRule="auto"/>
              <w:jc w:val="left"/>
            </w:pPr>
            <w:r>
              <w:rPr>
                <w:rFonts w:ascii="宋体" w:hAnsi="宋体" w:eastAsia="宋体"/>
                <w:sz w:val="18"/>
              </w:rPr>
              <w:t>VARCHAR(512)</w:t>
            </w:r>
          </w:p>
        </w:tc>
        <w:tc>
          <w:tcPr>
            <w:tcW w:w="1727" w:type="dxa"/>
          </w:tcPr>
          <w:p w14:paraId="6A0EC15B">
            <w:pPr>
              <w:spacing w:after="0" w:line="240" w:lineRule="auto"/>
              <w:jc w:val="left"/>
            </w:pPr>
            <w:r>
              <w:rPr>
                <w:rFonts w:ascii="宋体" w:hAnsi="宋体" w:eastAsia="宋体"/>
                <w:sz w:val="18"/>
              </w:rPr>
              <w:t>脱敏后</w:t>
            </w:r>
          </w:p>
        </w:tc>
      </w:tr>
      <w:tr w14:paraId="3327E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D4D8645">
            <w:pPr>
              <w:spacing w:after="0" w:line="240" w:lineRule="auto"/>
              <w:jc w:val="left"/>
            </w:pPr>
            <w:r>
              <w:rPr>
                <w:rFonts w:ascii="宋体" w:hAnsi="宋体" w:eastAsia="宋体"/>
                <w:sz w:val="18"/>
              </w:rPr>
              <w:t>7</w:t>
            </w:r>
          </w:p>
        </w:tc>
        <w:tc>
          <w:tcPr>
            <w:tcW w:w="1727" w:type="dxa"/>
          </w:tcPr>
          <w:p w14:paraId="32BB29D7">
            <w:pPr>
              <w:spacing w:after="0" w:line="240" w:lineRule="auto"/>
              <w:jc w:val="left"/>
            </w:pPr>
            <w:r>
              <w:rPr>
                <w:rFonts w:ascii="宋体" w:hAnsi="宋体" w:eastAsia="宋体"/>
                <w:sz w:val="18"/>
              </w:rPr>
              <w:t>reference_type</w:t>
            </w:r>
          </w:p>
        </w:tc>
        <w:tc>
          <w:tcPr>
            <w:tcW w:w="1727" w:type="dxa"/>
          </w:tcPr>
          <w:p w14:paraId="0FE31BBE">
            <w:pPr>
              <w:spacing w:after="0" w:line="240" w:lineRule="auto"/>
              <w:jc w:val="left"/>
            </w:pPr>
            <w:r>
              <w:rPr>
                <w:rFonts w:ascii="宋体" w:hAnsi="宋体" w:eastAsia="宋体"/>
                <w:sz w:val="18"/>
              </w:rPr>
              <w:t>指代方式</w:t>
            </w:r>
          </w:p>
        </w:tc>
        <w:tc>
          <w:tcPr>
            <w:tcW w:w="1727" w:type="dxa"/>
          </w:tcPr>
          <w:p w14:paraId="2203F5BD">
            <w:pPr>
              <w:spacing w:after="0" w:line="240" w:lineRule="auto"/>
              <w:jc w:val="left"/>
            </w:pPr>
            <w:r>
              <w:rPr>
                <w:rFonts w:ascii="宋体" w:hAnsi="宋体" w:eastAsia="宋体"/>
                <w:sz w:val="18"/>
              </w:rPr>
              <w:t>VARCHAR(16)</w:t>
            </w:r>
          </w:p>
        </w:tc>
        <w:tc>
          <w:tcPr>
            <w:tcW w:w="1727" w:type="dxa"/>
          </w:tcPr>
          <w:p w14:paraId="4F27BC07">
            <w:pPr>
              <w:spacing w:after="0" w:line="240" w:lineRule="auto"/>
              <w:jc w:val="left"/>
            </w:pPr>
            <w:r>
              <w:rPr>
                <w:rFonts w:ascii="宋体" w:hAnsi="宋体" w:eastAsia="宋体"/>
                <w:sz w:val="18"/>
              </w:rPr>
              <w:t>五种方式枚举</w:t>
            </w:r>
          </w:p>
        </w:tc>
      </w:tr>
      <w:tr w14:paraId="6B2AA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D847D8A">
            <w:pPr>
              <w:spacing w:after="0" w:line="240" w:lineRule="auto"/>
              <w:jc w:val="left"/>
            </w:pPr>
            <w:r>
              <w:rPr>
                <w:rFonts w:ascii="宋体" w:hAnsi="宋体" w:eastAsia="宋体"/>
                <w:sz w:val="18"/>
              </w:rPr>
              <w:t>8</w:t>
            </w:r>
          </w:p>
        </w:tc>
        <w:tc>
          <w:tcPr>
            <w:tcW w:w="1727" w:type="dxa"/>
          </w:tcPr>
          <w:p w14:paraId="3DC8CEF0">
            <w:pPr>
              <w:spacing w:after="0" w:line="240" w:lineRule="auto"/>
              <w:jc w:val="left"/>
            </w:pPr>
            <w:r>
              <w:rPr>
                <w:rFonts w:ascii="宋体" w:hAnsi="宋体" w:eastAsia="宋体"/>
                <w:sz w:val="18"/>
              </w:rPr>
              <w:t>plan_type</w:t>
            </w:r>
          </w:p>
        </w:tc>
        <w:tc>
          <w:tcPr>
            <w:tcW w:w="1727" w:type="dxa"/>
          </w:tcPr>
          <w:p w14:paraId="3B5D76F1">
            <w:pPr>
              <w:spacing w:after="0" w:line="240" w:lineRule="auto"/>
              <w:jc w:val="left"/>
            </w:pPr>
            <w:r>
              <w:rPr>
                <w:rFonts w:ascii="宋体" w:hAnsi="宋体" w:eastAsia="宋体"/>
                <w:sz w:val="18"/>
              </w:rPr>
              <w:t>规划类型</w:t>
            </w:r>
          </w:p>
        </w:tc>
        <w:tc>
          <w:tcPr>
            <w:tcW w:w="1727" w:type="dxa"/>
          </w:tcPr>
          <w:p w14:paraId="1C450089">
            <w:pPr>
              <w:spacing w:after="0" w:line="240" w:lineRule="auto"/>
              <w:jc w:val="left"/>
            </w:pPr>
            <w:r>
              <w:rPr>
                <w:rFonts w:ascii="宋体" w:hAnsi="宋体" w:eastAsia="宋体"/>
                <w:sz w:val="18"/>
              </w:rPr>
              <w:t>ENUM('L2','L3')</w:t>
            </w:r>
          </w:p>
        </w:tc>
        <w:tc>
          <w:tcPr>
            <w:tcW w:w="1727" w:type="dxa"/>
          </w:tcPr>
          <w:p w14:paraId="5FC5127E">
            <w:pPr>
              <w:spacing w:after="0" w:line="240" w:lineRule="auto"/>
              <w:jc w:val="left"/>
            </w:pPr>
            <w:r>
              <w:rPr>
                <w:rFonts w:ascii="宋体" w:hAnsi="宋体" w:eastAsia="宋体"/>
                <w:sz w:val="18"/>
              </w:rPr>
              <w:t>NOT NULL</w:t>
            </w:r>
          </w:p>
        </w:tc>
      </w:tr>
      <w:tr w14:paraId="51E03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3E1B032">
            <w:pPr>
              <w:spacing w:after="0" w:line="240" w:lineRule="auto"/>
              <w:jc w:val="left"/>
            </w:pPr>
            <w:r>
              <w:rPr>
                <w:rFonts w:ascii="宋体" w:hAnsi="宋体" w:eastAsia="宋体"/>
                <w:sz w:val="18"/>
              </w:rPr>
              <w:t>9</w:t>
            </w:r>
          </w:p>
        </w:tc>
        <w:tc>
          <w:tcPr>
            <w:tcW w:w="1727" w:type="dxa"/>
          </w:tcPr>
          <w:p w14:paraId="7FFF1C84">
            <w:pPr>
              <w:spacing w:after="0" w:line="240" w:lineRule="auto"/>
              <w:jc w:val="left"/>
            </w:pPr>
            <w:r>
              <w:rPr>
                <w:rFonts w:ascii="宋体" w:hAnsi="宋体" w:eastAsia="宋体"/>
                <w:sz w:val="18"/>
              </w:rPr>
              <w:t>blueprint_json</w:t>
            </w:r>
          </w:p>
        </w:tc>
        <w:tc>
          <w:tcPr>
            <w:tcW w:w="1727" w:type="dxa"/>
          </w:tcPr>
          <w:p w14:paraId="5705BCE2">
            <w:pPr>
              <w:spacing w:after="0" w:line="240" w:lineRule="auto"/>
              <w:jc w:val="left"/>
            </w:pPr>
            <w:r>
              <w:rPr>
                <w:rFonts w:ascii="宋体" w:hAnsi="宋体" w:eastAsia="宋体"/>
                <w:sz w:val="18"/>
              </w:rPr>
              <w:t>任务蓝图</w:t>
            </w:r>
          </w:p>
        </w:tc>
        <w:tc>
          <w:tcPr>
            <w:tcW w:w="1727" w:type="dxa"/>
          </w:tcPr>
          <w:p w14:paraId="3D7E4763">
            <w:pPr>
              <w:spacing w:after="0" w:line="240" w:lineRule="auto"/>
              <w:jc w:val="left"/>
            </w:pPr>
            <w:r>
              <w:rPr>
                <w:rFonts w:ascii="宋体" w:hAnsi="宋体" w:eastAsia="宋体"/>
                <w:sz w:val="18"/>
              </w:rPr>
              <w:t>JSONB</w:t>
            </w:r>
          </w:p>
        </w:tc>
        <w:tc>
          <w:tcPr>
            <w:tcW w:w="1727" w:type="dxa"/>
          </w:tcPr>
          <w:p w14:paraId="74732CA3">
            <w:pPr>
              <w:spacing w:after="0" w:line="240" w:lineRule="auto"/>
              <w:jc w:val="left"/>
            </w:pPr>
            <w:r>
              <w:rPr>
                <w:rFonts w:ascii="宋体" w:hAnsi="宋体" w:eastAsia="宋体"/>
                <w:sz w:val="18"/>
              </w:rPr>
              <w:t>L3路径可包含蓝图</w:t>
            </w:r>
          </w:p>
        </w:tc>
      </w:tr>
      <w:tr w14:paraId="125B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79F4474">
            <w:pPr>
              <w:spacing w:after="0" w:line="240" w:lineRule="auto"/>
              <w:jc w:val="left"/>
            </w:pPr>
            <w:r>
              <w:rPr>
                <w:rFonts w:ascii="宋体" w:hAnsi="宋体" w:eastAsia="宋体"/>
                <w:sz w:val="18"/>
              </w:rPr>
              <w:t>10</w:t>
            </w:r>
          </w:p>
        </w:tc>
        <w:tc>
          <w:tcPr>
            <w:tcW w:w="1727" w:type="dxa"/>
          </w:tcPr>
          <w:p w14:paraId="14A957ED">
            <w:pPr>
              <w:spacing w:after="0" w:line="240" w:lineRule="auto"/>
              <w:jc w:val="left"/>
            </w:pPr>
            <w:r>
              <w:rPr>
                <w:rFonts w:ascii="宋体" w:hAnsi="宋体" w:eastAsia="宋体"/>
                <w:sz w:val="18"/>
              </w:rPr>
              <w:t>result</w:t>
            </w:r>
          </w:p>
        </w:tc>
        <w:tc>
          <w:tcPr>
            <w:tcW w:w="1727" w:type="dxa"/>
          </w:tcPr>
          <w:p w14:paraId="1D1707FF">
            <w:pPr>
              <w:spacing w:after="0" w:line="240" w:lineRule="auto"/>
              <w:jc w:val="left"/>
            </w:pPr>
            <w:r>
              <w:rPr>
                <w:rFonts w:ascii="宋体" w:hAnsi="宋体" w:eastAsia="宋体"/>
                <w:sz w:val="18"/>
              </w:rPr>
              <w:t>执行结果</w:t>
            </w:r>
          </w:p>
        </w:tc>
        <w:tc>
          <w:tcPr>
            <w:tcW w:w="1727" w:type="dxa"/>
          </w:tcPr>
          <w:p w14:paraId="0D29D831">
            <w:pPr>
              <w:spacing w:after="0" w:line="240" w:lineRule="auto"/>
              <w:jc w:val="left"/>
            </w:pPr>
            <w:r>
              <w:rPr>
                <w:rFonts w:ascii="宋体" w:hAnsi="宋体" w:eastAsia="宋体"/>
                <w:sz w:val="18"/>
              </w:rPr>
              <w:t>VARCHAR(16)</w:t>
            </w:r>
          </w:p>
        </w:tc>
        <w:tc>
          <w:tcPr>
            <w:tcW w:w="1727" w:type="dxa"/>
          </w:tcPr>
          <w:p w14:paraId="0EB2A850">
            <w:pPr>
              <w:spacing w:after="0" w:line="240" w:lineRule="auto"/>
              <w:jc w:val="left"/>
            </w:pPr>
            <w:r>
              <w:rPr>
                <w:rFonts w:ascii="宋体" w:hAnsi="宋体" w:eastAsia="宋体"/>
                <w:sz w:val="18"/>
              </w:rPr>
              <w:t>success/fail/cancel/redirect</w:t>
            </w:r>
          </w:p>
        </w:tc>
      </w:tr>
      <w:tr w14:paraId="7486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ECA8DED">
            <w:pPr>
              <w:spacing w:after="0" w:line="240" w:lineRule="auto"/>
              <w:jc w:val="left"/>
            </w:pPr>
            <w:r>
              <w:rPr>
                <w:rFonts w:ascii="宋体" w:hAnsi="宋体" w:eastAsia="宋体"/>
                <w:sz w:val="18"/>
              </w:rPr>
              <w:t>11</w:t>
            </w:r>
          </w:p>
        </w:tc>
        <w:tc>
          <w:tcPr>
            <w:tcW w:w="1727" w:type="dxa"/>
          </w:tcPr>
          <w:p w14:paraId="487F6BA5">
            <w:pPr>
              <w:spacing w:after="0" w:line="240" w:lineRule="auto"/>
              <w:jc w:val="left"/>
            </w:pPr>
            <w:r>
              <w:rPr>
                <w:rFonts w:ascii="宋体" w:hAnsi="宋体" w:eastAsia="宋体"/>
                <w:sz w:val="18"/>
              </w:rPr>
              <w:t>duration_ms</w:t>
            </w:r>
          </w:p>
        </w:tc>
        <w:tc>
          <w:tcPr>
            <w:tcW w:w="1727" w:type="dxa"/>
          </w:tcPr>
          <w:p w14:paraId="46D67523">
            <w:pPr>
              <w:spacing w:after="0" w:line="240" w:lineRule="auto"/>
              <w:jc w:val="left"/>
            </w:pPr>
            <w:r>
              <w:rPr>
                <w:rFonts w:ascii="宋体" w:hAnsi="宋体" w:eastAsia="宋体"/>
                <w:sz w:val="18"/>
              </w:rPr>
              <w:t>耗时(ms)</w:t>
            </w:r>
          </w:p>
        </w:tc>
        <w:tc>
          <w:tcPr>
            <w:tcW w:w="1727" w:type="dxa"/>
          </w:tcPr>
          <w:p w14:paraId="4901266C">
            <w:pPr>
              <w:spacing w:after="0" w:line="240" w:lineRule="auto"/>
              <w:jc w:val="left"/>
            </w:pPr>
            <w:r>
              <w:rPr>
                <w:rFonts w:ascii="宋体" w:hAnsi="宋体" w:eastAsia="宋体"/>
                <w:sz w:val="18"/>
              </w:rPr>
              <w:t>INTEGER</w:t>
            </w:r>
          </w:p>
        </w:tc>
        <w:tc>
          <w:tcPr>
            <w:tcW w:w="1727" w:type="dxa"/>
          </w:tcPr>
          <w:p w14:paraId="263A49F0">
            <w:pPr>
              <w:spacing w:after="0" w:line="240" w:lineRule="auto"/>
              <w:jc w:val="left"/>
            </w:pPr>
            <w:r>
              <w:rPr>
                <w:rFonts w:ascii="宋体" w:hAnsi="宋体" w:eastAsia="宋体"/>
                <w:sz w:val="18"/>
              </w:rPr>
              <w:t>DEFAULT 0</w:t>
            </w:r>
          </w:p>
        </w:tc>
      </w:tr>
      <w:tr w14:paraId="2834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739E220">
            <w:pPr>
              <w:spacing w:after="0" w:line="240" w:lineRule="auto"/>
              <w:jc w:val="left"/>
            </w:pPr>
            <w:r>
              <w:rPr>
                <w:rFonts w:ascii="宋体" w:hAnsi="宋体" w:eastAsia="宋体"/>
                <w:sz w:val="18"/>
              </w:rPr>
              <w:t>12</w:t>
            </w:r>
          </w:p>
        </w:tc>
        <w:tc>
          <w:tcPr>
            <w:tcW w:w="1727" w:type="dxa"/>
          </w:tcPr>
          <w:p w14:paraId="02E70E44">
            <w:pPr>
              <w:spacing w:after="0" w:line="240" w:lineRule="auto"/>
              <w:jc w:val="left"/>
            </w:pPr>
            <w:r>
              <w:rPr>
                <w:rFonts w:ascii="宋体" w:hAnsi="宋体" w:eastAsia="宋体"/>
                <w:sz w:val="18"/>
              </w:rPr>
              <w:t>clarification_count</w:t>
            </w:r>
          </w:p>
        </w:tc>
        <w:tc>
          <w:tcPr>
            <w:tcW w:w="1727" w:type="dxa"/>
          </w:tcPr>
          <w:p w14:paraId="63ED835A">
            <w:pPr>
              <w:spacing w:after="0" w:line="240" w:lineRule="auto"/>
              <w:jc w:val="left"/>
            </w:pPr>
            <w:r>
              <w:rPr>
                <w:rFonts w:ascii="宋体" w:hAnsi="宋体" w:eastAsia="宋体"/>
                <w:sz w:val="18"/>
              </w:rPr>
              <w:t>澄清次数</w:t>
            </w:r>
          </w:p>
        </w:tc>
        <w:tc>
          <w:tcPr>
            <w:tcW w:w="1727" w:type="dxa"/>
          </w:tcPr>
          <w:p w14:paraId="4F3EBABE">
            <w:pPr>
              <w:spacing w:after="0" w:line="240" w:lineRule="auto"/>
              <w:jc w:val="left"/>
            </w:pPr>
            <w:r>
              <w:rPr>
                <w:rFonts w:ascii="宋体" w:hAnsi="宋体" w:eastAsia="宋体"/>
                <w:sz w:val="18"/>
              </w:rPr>
              <w:t>INTEGER</w:t>
            </w:r>
          </w:p>
        </w:tc>
        <w:tc>
          <w:tcPr>
            <w:tcW w:w="1727" w:type="dxa"/>
          </w:tcPr>
          <w:p w14:paraId="07C78F40">
            <w:pPr>
              <w:spacing w:after="0" w:line="240" w:lineRule="auto"/>
              <w:jc w:val="left"/>
            </w:pPr>
            <w:r>
              <w:rPr>
                <w:rFonts w:ascii="宋体" w:hAnsi="宋体" w:eastAsia="宋体"/>
                <w:sz w:val="18"/>
              </w:rPr>
              <w:t>DEFAULT 0</w:t>
            </w:r>
          </w:p>
        </w:tc>
      </w:tr>
    </w:tbl>
    <w:p w14:paraId="70B8FCE2">
      <w:pPr>
        <w:spacing w:after="200" w:line="276" w:lineRule="auto"/>
      </w:pPr>
    </w:p>
    <w:p w14:paraId="7204C6B6">
      <w:pPr>
        <w:pStyle w:val="7"/>
      </w:pPr>
      <w:r>
        <w:rPr>
          <w:rFonts w:ascii="黑体" w:hAnsi="黑体" w:eastAsia="黑体"/>
          <w:sz w:val="24"/>
        </w:rPr>
        <w:t>2.2 方法</w:t>
      </w:r>
    </w:p>
    <w:p w14:paraId="693BD841">
      <w:pPr>
        <w:spacing w:after="200" w:line="276" w:lineRule="auto"/>
      </w:pPr>
      <w:r>
        <w:rPr>
          <w:rFonts w:ascii="宋体" w:hAnsi="宋体" w:eastAsia="宋体" w:cstheme="minorBidi"/>
          <w:sz w:val="24"/>
          <w:szCs w:val="22"/>
          <w:lang w:val="en-US" w:eastAsia="en-US" w:bidi="ar-SA"/>
        </w:rPr>
        <w:t>• create(user_id, query, intent): task_id</w:t>
      </w:r>
    </w:p>
    <w:p w14:paraId="46C9ED7E">
      <w:pPr>
        <w:spacing w:after="200" w:line="276" w:lineRule="auto"/>
      </w:pPr>
      <w:r>
        <w:rPr>
          <w:rFonts w:ascii="宋体" w:hAnsi="宋体" w:eastAsia="宋体" w:cstheme="minorBidi"/>
          <w:sz w:val="24"/>
          <w:szCs w:val="22"/>
          <w:lang w:val="en-US" w:eastAsia="en-US" w:bidi="ar-SA"/>
        </w:rPr>
        <w:t>• update_result(task_id, result, duration): bool</w:t>
      </w:r>
    </w:p>
    <w:p w14:paraId="488CE75A">
      <w:pPr>
        <w:spacing w:after="200" w:line="276" w:lineRule="auto"/>
      </w:pPr>
      <w:r>
        <w:rPr>
          <w:rFonts w:ascii="宋体" w:hAnsi="宋体" w:eastAsia="宋体" w:cstheme="minorBidi"/>
          <w:sz w:val="24"/>
          <w:szCs w:val="22"/>
          <w:lang w:val="en-US" w:eastAsia="en-US" w:bidi="ar-SA"/>
        </w:rPr>
        <w:t>• get_by_user(user_id, limit, offset): [Transaction]</w:t>
      </w:r>
    </w:p>
    <w:p w14:paraId="4F19B63C">
      <w:pPr>
        <w:spacing w:after="200" w:line="276" w:lineRule="auto"/>
      </w:pPr>
      <w:r>
        <w:rPr>
          <w:rFonts w:ascii="宋体" w:hAnsi="宋体" w:eastAsia="宋体" w:cstheme="minorBidi"/>
          <w:sz w:val="24"/>
          <w:szCs w:val="22"/>
          <w:lang w:val="en-US" w:eastAsia="en-US" w:bidi="ar-SA"/>
        </w:rPr>
        <w:t>• get_stats(start, end): Stats</w:t>
      </w:r>
    </w:p>
    <w:p w14:paraId="274730D0">
      <w:pPr>
        <w:pStyle w:val="6"/>
      </w:pPr>
      <w:r>
        <w:rPr>
          <w:rFonts w:ascii="黑体" w:hAnsi="黑体" w:eastAsia="黑体"/>
          <w:sz w:val="24"/>
        </w:rPr>
        <w:t>3、StepLog（步骤日志）实体</w:t>
      </w:r>
    </w:p>
    <w:p w14:paraId="357D7587">
      <w:pPr>
        <w:spacing w:after="200" w:line="276" w:lineRule="auto"/>
        <w:ind w:firstLine="420"/>
      </w:pPr>
      <w:r>
        <w:rPr>
          <w:rFonts w:ascii="宋体" w:hAnsi="宋体" w:eastAsia="宋体" w:cstheme="minorBidi"/>
          <w:sz w:val="24"/>
          <w:szCs w:val="22"/>
          <w:lang w:val="en-US" w:eastAsia="en-US" w:bidi="ar-SA"/>
        </w:rPr>
        <w:t>记录事务中每一个执行步骤的详细信息，用于失败归因和操作复盘。</w:t>
      </w:r>
    </w:p>
    <w:p w14:paraId="1BACF61C">
      <w:pPr>
        <w:pStyle w:val="7"/>
      </w:pPr>
      <w:r>
        <w:rPr>
          <w:rFonts w:ascii="黑体" w:hAnsi="黑体" w:eastAsia="黑体"/>
          <w:sz w:val="24"/>
        </w:rPr>
        <w:t>3.1 属性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1836"/>
        <w:gridCol w:w="1107"/>
        <w:gridCol w:w="1523"/>
        <w:gridCol w:w="3277"/>
      </w:tblGrid>
      <w:tr w14:paraId="49A03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7" w:type="dxa"/>
            <w:shd w:val="clear" w:color="auto" w:fill="D9D9D9"/>
          </w:tcPr>
          <w:p w14:paraId="658080BA">
            <w:pPr>
              <w:spacing w:after="0" w:line="240" w:lineRule="auto"/>
              <w:jc w:val="center"/>
            </w:pPr>
            <w:r>
              <w:rPr>
                <w:rFonts w:ascii="宋体" w:hAnsi="宋体" w:eastAsia="宋体"/>
                <w:b/>
                <w:sz w:val="20"/>
              </w:rPr>
              <w:t>编号</w:t>
            </w:r>
          </w:p>
        </w:tc>
        <w:tc>
          <w:tcPr>
            <w:tcW w:w="1727" w:type="dxa"/>
            <w:shd w:val="clear" w:color="auto" w:fill="D9D9D9"/>
          </w:tcPr>
          <w:p w14:paraId="5409304B">
            <w:pPr>
              <w:spacing w:after="0" w:line="240" w:lineRule="auto"/>
              <w:jc w:val="center"/>
            </w:pPr>
            <w:r>
              <w:rPr>
                <w:rFonts w:ascii="宋体" w:hAnsi="宋体" w:eastAsia="宋体"/>
                <w:b/>
                <w:sz w:val="20"/>
              </w:rPr>
              <w:t>英文名</w:t>
            </w:r>
          </w:p>
        </w:tc>
        <w:tc>
          <w:tcPr>
            <w:tcW w:w="1727" w:type="dxa"/>
            <w:shd w:val="clear" w:color="auto" w:fill="D9D9D9"/>
          </w:tcPr>
          <w:p w14:paraId="3DDE2E38">
            <w:pPr>
              <w:spacing w:after="0" w:line="240" w:lineRule="auto"/>
              <w:jc w:val="center"/>
            </w:pPr>
            <w:r>
              <w:rPr>
                <w:rFonts w:ascii="宋体" w:hAnsi="宋体" w:eastAsia="宋体"/>
                <w:b/>
                <w:sz w:val="20"/>
              </w:rPr>
              <w:t>中文名</w:t>
            </w:r>
          </w:p>
        </w:tc>
        <w:tc>
          <w:tcPr>
            <w:tcW w:w="1727" w:type="dxa"/>
            <w:shd w:val="clear" w:color="auto" w:fill="D9D9D9"/>
          </w:tcPr>
          <w:p w14:paraId="65F85BAB">
            <w:pPr>
              <w:spacing w:after="0" w:line="240" w:lineRule="auto"/>
              <w:jc w:val="center"/>
            </w:pPr>
            <w:r>
              <w:rPr>
                <w:rFonts w:ascii="宋体" w:hAnsi="宋体" w:eastAsia="宋体"/>
                <w:b/>
                <w:sz w:val="20"/>
              </w:rPr>
              <w:t>数据类型</w:t>
            </w:r>
          </w:p>
        </w:tc>
        <w:tc>
          <w:tcPr>
            <w:tcW w:w="1727" w:type="dxa"/>
            <w:shd w:val="clear" w:color="auto" w:fill="D9D9D9"/>
          </w:tcPr>
          <w:p w14:paraId="7F0AFEF4">
            <w:pPr>
              <w:spacing w:after="0" w:line="240" w:lineRule="auto"/>
              <w:jc w:val="center"/>
            </w:pPr>
            <w:r>
              <w:rPr>
                <w:rFonts w:ascii="宋体" w:hAnsi="宋体" w:eastAsia="宋体"/>
                <w:b/>
                <w:sz w:val="20"/>
              </w:rPr>
              <w:t>说明</w:t>
            </w:r>
          </w:p>
        </w:tc>
      </w:tr>
      <w:tr w14:paraId="63F6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F99F3B9">
            <w:pPr>
              <w:spacing w:after="0" w:line="240" w:lineRule="auto"/>
              <w:jc w:val="left"/>
            </w:pPr>
            <w:r>
              <w:rPr>
                <w:rFonts w:ascii="宋体" w:hAnsi="宋体" w:eastAsia="宋体"/>
                <w:sz w:val="18"/>
              </w:rPr>
              <w:t>1</w:t>
            </w:r>
          </w:p>
        </w:tc>
        <w:tc>
          <w:tcPr>
            <w:tcW w:w="1727" w:type="dxa"/>
          </w:tcPr>
          <w:p w14:paraId="6C8D6E05">
            <w:pPr>
              <w:spacing w:after="0" w:line="240" w:lineRule="auto"/>
              <w:jc w:val="left"/>
            </w:pPr>
            <w:r>
              <w:rPr>
                <w:rFonts w:ascii="宋体" w:hAnsi="宋体" w:eastAsia="宋体"/>
                <w:sz w:val="18"/>
              </w:rPr>
              <w:t>log_id</w:t>
            </w:r>
          </w:p>
        </w:tc>
        <w:tc>
          <w:tcPr>
            <w:tcW w:w="1727" w:type="dxa"/>
          </w:tcPr>
          <w:p w14:paraId="311731A8">
            <w:pPr>
              <w:spacing w:after="0" w:line="240" w:lineRule="auto"/>
              <w:jc w:val="left"/>
            </w:pPr>
            <w:r>
              <w:rPr>
                <w:rFonts w:ascii="宋体" w:hAnsi="宋体" w:eastAsia="宋体"/>
                <w:sz w:val="18"/>
              </w:rPr>
              <w:t>日志ID</w:t>
            </w:r>
          </w:p>
        </w:tc>
        <w:tc>
          <w:tcPr>
            <w:tcW w:w="1727" w:type="dxa"/>
          </w:tcPr>
          <w:p w14:paraId="4742933C">
            <w:pPr>
              <w:spacing w:after="0" w:line="240" w:lineRule="auto"/>
              <w:jc w:val="left"/>
            </w:pPr>
            <w:r>
              <w:rPr>
                <w:rFonts w:ascii="宋体" w:hAnsi="宋体" w:eastAsia="宋体"/>
                <w:sz w:val="18"/>
              </w:rPr>
              <w:t>VARCHAR(64)</w:t>
            </w:r>
          </w:p>
        </w:tc>
        <w:tc>
          <w:tcPr>
            <w:tcW w:w="1727" w:type="dxa"/>
          </w:tcPr>
          <w:p w14:paraId="2C16CC15">
            <w:pPr>
              <w:spacing w:after="0" w:line="240" w:lineRule="auto"/>
              <w:jc w:val="left"/>
            </w:pPr>
            <w:r>
              <w:rPr>
                <w:rFonts w:ascii="宋体" w:hAnsi="宋体" w:eastAsia="宋体"/>
                <w:sz w:val="18"/>
              </w:rPr>
              <w:t>PK, UUID</w:t>
            </w:r>
          </w:p>
        </w:tc>
      </w:tr>
      <w:tr w14:paraId="45564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DF7D772">
            <w:pPr>
              <w:spacing w:after="0" w:line="240" w:lineRule="auto"/>
              <w:jc w:val="left"/>
            </w:pPr>
            <w:r>
              <w:rPr>
                <w:rFonts w:ascii="宋体" w:hAnsi="宋体" w:eastAsia="宋体"/>
                <w:sz w:val="18"/>
              </w:rPr>
              <w:t>2</w:t>
            </w:r>
          </w:p>
        </w:tc>
        <w:tc>
          <w:tcPr>
            <w:tcW w:w="1727" w:type="dxa"/>
          </w:tcPr>
          <w:p w14:paraId="16AFA5F5">
            <w:pPr>
              <w:spacing w:after="0" w:line="240" w:lineRule="auto"/>
              <w:jc w:val="left"/>
            </w:pPr>
            <w:r>
              <w:rPr>
                <w:rFonts w:ascii="宋体" w:hAnsi="宋体" w:eastAsia="宋体"/>
                <w:sz w:val="18"/>
              </w:rPr>
              <w:t>task_id</w:t>
            </w:r>
          </w:p>
        </w:tc>
        <w:tc>
          <w:tcPr>
            <w:tcW w:w="1727" w:type="dxa"/>
          </w:tcPr>
          <w:p w14:paraId="49620C46">
            <w:pPr>
              <w:spacing w:after="0" w:line="240" w:lineRule="auto"/>
              <w:jc w:val="left"/>
            </w:pPr>
            <w:r>
              <w:rPr>
                <w:rFonts w:ascii="宋体" w:hAnsi="宋体" w:eastAsia="宋体"/>
                <w:sz w:val="18"/>
              </w:rPr>
              <w:t>任务ID</w:t>
            </w:r>
          </w:p>
        </w:tc>
        <w:tc>
          <w:tcPr>
            <w:tcW w:w="1727" w:type="dxa"/>
          </w:tcPr>
          <w:p w14:paraId="6CDA186B">
            <w:pPr>
              <w:spacing w:after="0" w:line="240" w:lineRule="auto"/>
              <w:jc w:val="left"/>
            </w:pPr>
            <w:r>
              <w:rPr>
                <w:rFonts w:ascii="宋体" w:hAnsi="宋体" w:eastAsia="宋体"/>
                <w:sz w:val="18"/>
              </w:rPr>
              <w:t>VARCHAR(64)</w:t>
            </w:r>
          </w:p>
        </w:tc>
        <w:tc>
          <w:tcPr>
            <w:tcW w:w="1727" w:type="dxa"/>
          </w:tcPr>
          <w:p w14:paraId="077C8653">
            <w:pPr>
              <w:spacing w:after="0" w:line="240" w:lineRule="auto"/>
              <w:jc w:val="left"/>
            </w:pPr>
            <w:r>
              <w:rPr>
                <w:rFonts w:ascii="宋体" w:hAnsi="宋体" w:eastAsia="宋体"/>
                <w:sz w:val="18"/>
              </w:rPr>
              <w:t>FK→t_transactions</w:t>
            </w:r>
          </w:p>
        </w:tc>
      </w:tr>
      <w:tr w14:paraId="47280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5227419">
            <w:pPr>
              <w:spacing w:after="0" w:line="240" w:lineRule="auto"/>
              <w:jc w:val="left"/>
            </w:pPr>
            <w:r>
              <w:rPr>
                <w:rFonts w:ascii="宋体" w:hAnsi="宋体" w:eastAsia="宋体"/>
                <w:sz w:val="18"/>
              </w:rPr>
              <w:t>3</w:t>
            </w:r>
          </w:p>
        </w:tc>
        <w:tc>
          <w:tcPr>
            <w:tcW w:w="1727" w:type="dxa"/>
          </w:tcPr>
          <w:p w14:paraId="12F91D0B">
            <w:pPr>
              <w:spacing w:after="0" w:line="240" w:lineRule="auto"/>
              <w:jc w:val="left"/>
            </w:pPr>
            <w:r>
              <w:rPr>
                <w:rFonts w:ascii="宋体" w:hAnsi="宋体" w:eastAsia="宋体"/>
                <w:sz w:val="18"/>
              </w:rPr>
              <w:t>step_index</w:t>
            </w:r>
          </w:p>
        </w:tc>
        <w:tc>
          <w:tcPr>
            <w:tcW w:w="1727" w:type="dxa"/>
          </w:tcPr>
          <w:p w14:paraId="4AF57EE6">
            <w:pPr>
              <w:spacing w:after="0" w:line="240" w:lineRule="auto"/>
              <w:jc w:val="left"/>
            </w:pPr>
            <w:r>
              <w:rPr>
                <w:rFonts w:ascii="宋体" w:hAnsi="宋体" w:eastAsia="宋体"/>
                <w:sz w:val="18"/>
              </w:rPr>
              <w:t>步骤序号</w:t>
            </w:r>
          </w:p>
        </w:tc>
        <w:tc>
          <w:tcPr>
            <w:tcW w:w="1727" w:type="dxa"/>
          </w:tcPr>
          <w:p w14:paraId="77BAC145">
            <w:pPr>
              <w:spacing w:after="0" w:line="240" w:lineRule="auto"/>
              <w:jc w:val="left"/>
            </w:pPr>
            <w:r>
              <w:rPr>
                <w:rFonts w:ascii="宋体" w:hAnsi="宋体" w:eastAsia="宋体"/>
                <w:sz w:val="18"/>
              </w:rPr>
              <w:t>INTEGER</w:t>
            </w:r>
          </w:p>
        </w:tc>
        <w:tc>
          <w:tcPr>
            <w:tcW w:w="1727" w:type="dxa"/>
          </w:tcPr>
          <w:p w14:paraId="5D485182">
            <w:pPr>
              <w:spacing w:after="0" w:line="240" w:lineRule="auto"/>
              <w:jc w:val="left"/>
            </w:pPr>
            <w:r>
              <w:rPr>
                <w:rFonts w:ascii="宋体" w:hAnsi="宋体" w:eastAsia="宋体"/>
                <w:sz w:val="18"/>
              </w:rPr>
              <w:t>≥1, (task_id,step_index) UNIQUE</w:t>
            </w:r>
          </w:p>
        </w:tc>
      </w:tr>
      <w:tr w14:paraId="5EC6C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0798917">
            <w:pPr>
              <w:spacing w:after="0" w:line="240" w:lineRule="auto"/>
              <w:jc w:val="left"/>
            </w:pPr>
            <w:r>
              <w:rPr>
                <w:rFonts w:ascii="宋体" w:hAnsi="宋体" w:eastAsia="宋体"/>
                <w:sz w:val="18"/>
              </w:rPr>
              <w:t>4</w:t>
            </w:r>
          </w:p>
        </w:tc>
        <w:tc>
          <w:tcPr>
            <w:tcW w:w="1727" w:type="dxa"/>
          </w:tcPr>
          <w:p w14:paraId="1EE44286">
            <w:pPr>
              <w:spacing w:after="0" w:line="240" w:lineRule="auto"/>
              <w:jc w:val="left"/>
            </w:pPr>
            <w:r>
              <w:rPr>
                <w:rFonts w:ascii="宋体" w:hAnsi="宋体" w:eastAsia="宋体"/>
                <w:sz w:val="18"/>
              </w:rPr>
              <w:t>action</w:t>
            </w:r>
          </w:p>
        </w:tc>
        <w:tc>
          <w:tcPr>
            <w:tcW w:w="1727" w:type="dxa"/>
          </w:tcPr>
          <w:p w14:paraId="1347EBFB">
            <w:pPr>
              <w:spacing w:after="0" w:line="240" w:lineRule="auto"/>
              <w:jc w:val="left"/>
            </w:pPr>
            <w:r>
              <w:rPr>
                <w:rFonts w:ascii="宋体" w:hAnsi="宋体" w:eastAsia="宋体"/>
                <w:sz w:val="18"/>
              </w:rPr>
              <w:t>操作描述</w:t>
            </w:r>
          </w:p>
        </w:tc>
        <w:tc>
          <w:tcPr>
            <w:tcW w:w="1727" w:type="dxa"/>
          </w:tcPr>
          <w:p w14:paraId="5A9B1748">
            <w:pPr>
              <w:spacing w:after="0" w:line="240" w:lineRule="auto"/>
              <w:jc w:val="left"/>
            </w:pPr>
            <w:r>
              <w:rPr>
                <w:rFonts w:ascii="宋体" w:hAnsi="宋体" w:eastAsia="宋体"/>
                <w:sz w:val="18"/>
              </w:rPr>
              <w:t>VARCHAR(512)</w:t>
            </w:r>
          </w:p>
        </w:tc>
        <w:tc>
          <w:tcPr>
            <w:tcW w:w="1727" w:type="dxa"/>
          </w:tcPr>
          <w:p w14:paraId="778039DB">
            <w:pPr>
              <w:spacing w:after="0" w:line="240" w:lineRule="auto"/>
              <w:jc w:val="left"/>
            </w:pPr>
            <w:r>
              <w:rPr>
                <w:rFonts w:ascii="宋体" w:hAnsi="宋体" w:eastAsia="宋体"/>
                <w:sz w:val="18"/>
              </w:rPr>
              <w:t>NOT NULL</w:t>
            </w:r>
          </w:p>
        </w:tc>
      </w:tr>
      <w:tr w14:paraId="6BEB0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8B8993D">
            <w:pPr>
              <w:spacing w:after="0" w:line="240" w:lineRule="auto"/>
              <w:jc w:val="left"/>
            </w:pPr>
            <w:r>
              <w:rPr>
                <w:rFonts w:ascii="宋体" w:hAnsi="宋体" w:eastAsia="宋体"/>
                <w:sz w:val="18"/>
              </w:rPr>
              <w:t>5</w:t>
            </w:r>
          </w:p>
        </w:tc>
        <w:tc>
          <w:tcPr>
            <w:tcW w:w="1727" w:type="dxa"/>
          </w:tcPr>
          <w:p w14:paraId="6F71590D">
            <w:pPr>
              <w:spacing w:after="0" w:line="240" w:lineRule="auto"/>
              <w:jc w:val="left"/>
            </w:pPr>
            <w:r>
              <w:rPr>
                <w:rFonts w:ascii="宋体" w:hAnsi="宋体" w:eastAsia="宋体"/>
                <w:sz w:val="18"/>
              </w:rPr>
              <w:t>target_element_id</w:t>
            </w:r>
          </w:p>
        </w:tc>
        <w:tc>
          <w:tcPr>
            <w:tcW w:w="1727" w:type="dxa"/>
          </w:tcPr>
          <w:p w14:paraId="0D8695DF">
            <w:pPr>
              <w:spacing w:after="0" w:line="240" w:lineRule="auto"/>
              <w:jc w:val="left"/>
            </w:pPr>
            <w:r>
              <w:rPr>
                <w:rFonts w:ascii="宋体" w:hAnsi="宋体" w:eastAsia="宋体"/>
                <w:sz w:val="18"/>
              </w:rPr>
              <w:t>目标元素ID</w:t>
            </w:r>
          </w:p>
        </w:tc>
        <w:tc>
          <w:tcPr>
            <w:tcW w:w="1727" w:type="dxa"/>
          </w:tcPr>
          <w:p w14:paraId="14D7ADE1">
            <w:pPr>
              <w:spacing w:after="0" w:line="240" w:lineRule="auto"/>
              <w:jc w:val="left"/>
            </w:pPr>
            <w:r>
              <w:rPr>
                <w:rFonts w:ascii="宋体" w:hAnsi="宋体" w:eastAsia="宋体"/>
                <w:sz w:val="18"/>
              </w:rPr>
              <w:t>VARCHAR(16)</w:t>
            </w:r>
          </w:p>
        </w:tc>
        <w:tc>
          <w:tcPr>
            <w:tcW w:w="1727" w:type="dxa"/>
          </w:tcPr>
          <w:p w14:paraId="491D26F9">
            <w:pPr>
              <w:spacing w:after="0" w:line="240" w:lineRule="auto"/>
              <w:jc w:val="left"/>
            </w:pPr>
            <w:r>
              <w:rPr>
                <w:rFonts w:ascii="宋体" w:hAnsi="宋体" w:eastAsia="宋体"/>
                <w:sz w:val="18"/>
              </w:rPr>
              <w:t>SoM编号, 可为NULL</w:t>
            </w:r>
          </w:p>
        </w:tc>
      </w:tr>
      <w:tr w14:paraId="5620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2D5D9A0">
            <w:pPr>
              <w:spacing w:after="0" w:line="240" w:lineRule="auto"/>
              <w:jc w:val="left"/>
            </w:pPr>
            <w:r>
              <w:rPr>
                <w:rFonts w:ascii="宋体" w:hAnsi="宋体" w:eastAsia="宋体"/>
                <w:sz w:val="18"/>
              </w:rPr>
              <w:t>6</w:t>
            </w:r>
          </w:p>
        </w:tc>
        <w:tc>
          <w:tcPr>
            <w:tcW w:w="1727" w:type="dxa"/>
          </w:tcPr>
          <w:p w14:paraId="7D1A2693">
            <w:pPr>
              <w:spacing w:after="0" w:line="240" w:lineRule="auto"/>
              <w:jc w:val="left"/>
            </w:pPr>
            <w:r>
              <w:rPr>
                <w:rFonts w:ascii="宋体" w:hAnsi="宋体" w:eastAsia="宋体"/>
                <w:sz w:val="18"/>
              </w:rPr>
              <w:t>target_bbox</w:t>
            </w:r>
          </w:p>
        </w:tc>
        <w:tc>
          <w:tcPr>
            <w:tcW w:w="1727" w:type="dxa"/>
          </w:tcPr>
          <w:p w14:paraId="78A0A113">
            <w:pPr>
              <w:spacing w:after="0" w:line="240" w:lineRule="auto"/>
              <w:jc w:val="left"/>
            </w:pPr>
            <w:r>
              <w:rPr>
                <w:rFonts w:ascii="宋体" w:hAnsi="宋体" w:eastAsia="宋体"/>
                <w:sz w:val="18"/>
              </w:rPr>
              <w:t>目标坐标</w:t>
            </w:r>
          </w:p>
        </w:tc>
        <w:tc>
          <w:tcPr>
            <w:tcW w:w="1727" w:type="dxa"/>
          </w:tcPr>
          <w:p w14:paraId="68892A4A">
            <w:pPr>
              <w:spacing w:after="0" w:line="240" w:lineRule="auto"/>
              <w:jc w:val="left"/>
            </w:pPr>
            <w:r>
              <w:rPr>
                <w:rFonts w:ascii="宋体" w:hAnsi="宋体" w:eastAsia="宋体"/>
                <w:sz w:val="18"/>
              </w:rPr>
              <w:t>VARCHAR(64)</w:t>
            </w:r>
          </w:p>
        </w:tc>
        <w:tc>
          <w:tcPr>
            <w:tcW w:w="1727" w:type="dxa"/>
          </w:tcPr>
          <w:p w14:paraId="25D9034B">
            <w:pPr>
              <w:spacing w:after="0" w:line="240" w:lineRule="auto"/>
              <w:jc w:val="left"/>
            </w:pPr>
            <w:r>
              <w:rPr>
                <w:rFonts w:ascii="宋体" w:hAnsi="宋体" w:eastAsia="宋体"/>
                <w:sz w:val="18"/>
              </w:rPr>
              <w:t>JSON</w:t>
            </w:r>
          </w:p>
        </w:tc>
      </w:tr>
      <w:tr w14:paraId="7D00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B3CAC9A">
            <w:pPr>
              <w:spacing w:after="0" w:line="240" w:lineRule="auto"/>
              <w:jc w:val="left"/>
            </w:pPr>
            <w:r>
              <w:rPr>
                <w:rFonts w:ascii="宋体" w:hAnsi="宋体" w:eastAsia="宋体"/>
                <w:sz w:val="18"/>
              </w:rPr>
              <w:t>7</w:t>
            </w:r>
          </w:p>
        </w:tc>
        <w:tc>
          <w:tcPr>
            <w:tcW w:w="1727" w:type="dxa"/>
          </w:tcPr>
          <w:p w14:paraId="08EFA97A">
            <w:pPr>
              <w:spacing w:after="0" w:line="240" w:lineRule="auto"/>
              <w:jc w:val="left"/>
            </w:pPr>
            <w:r>
              <w:rPr>
                <w:rFonts w:ascii="宋体" w:hAnsi="宋体" w:eastAsia="宋体"/>
                <w:sz w:val="18"/>
              </w:rPr>
              <w:t>status</w:t>
            </w:r>
          </w:p>
        </w:tc>
        <w:tc>
          <w:tcPr>
            <w:tcW w:w="1727" w:type="dxa"/>
          </w:tcPr>
          <w:p w14:paraId="2D9CCDA2">
            <w:pPr>
              <w:spacing w:after="0" w:line="240" w:lineRule="auto"/>
              <w:jc w:val="left"/>
            </w:pPr>
            <w:r>
              <w:rPr>
                <w:rFonts w:ascii="宋体" w:hAnsi="宋体" w:eastAsia="宋体"/>
                <w:sz w:val="18"/>
              </w:rPr>
              <w:t>状态</w:t>
            </w:r>
          </w:p>
        </w:tc>
        <w:tc>
          <w:tcPr>
            <w:tcW w:w="1727" w:type="dxa"/>
          </w:tcPr>
          <w:p w14:paraId="0B9609BB">
            <w:pPr>
              <w:spacing w:after="0" w:line="240" w:lineRule="auto"/>
              <w:jc w:val="left"/>
            </w:pPr>
            <w:r>
              <w:rPr>
                <w:rFonts w:ascii="宋体" w:hAnsi="宋体" w:eastAsia="宋体"/>
                <w:sz w:val="18"/>
              </w:rPr>
              <w:t>VARCHAR(16)</w:t>
            </w:r>
          </w:p>
        </w:tc>
        <w:tc>
          <w:tcPr>
            <w:tcW w:w="1727" w:type="dxa"/>
          </w:tcPr>
          <w:p w14:paraId="53706244">
            <w:pPr>
              <w:spacing w:after="0" w:line="240" w:lineRule="auto"/>
              <w:jc w:val="left"/>
            </w:pPr>
            <w:r>
              <w:rPr>
                <w:rFonts w:ascii="宋体" w:hAnsi="宋体" w:eastAsia="宋体"/>
                <w:sz w:val="18"/>
              </w:rPr>
              <w:t>pending/active/done/skipped/failed</w:t>
            </w:r>
          </w:p>
        </w:tc>
      </w:tr>
      <w:tr w14:paraId="79F6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65CA331">
            <w:pPr>
              <w:spacing w:after="0" w:line="240" w:lineRule="auto"/>
              <w:jc w:val="left"/>
            </w:pPr>
            <w:r>
              <w:rPr>
                <w:rFonts w:ascii="宋体" w:hAnsi="宋体" w:eastAsia="宋体"/>
                <w:sz w:val="18"/>
              </w:rPr>
              <w:t>8</w:t>
            </w:r>
          </w:p>
        </w:tc>
        <w:tc>
          <w:tcPr>
            <w:tcW w:w="1727" w:type="dxa"/>
          </w:tcPr>
          <w:p w14:paraId="6C3F674A">
            <w:pPr>
              <w:spacing w:after="0" w:line="240" w:lineRule="auto"/>
              <w:jc w:val="left"/>
            </w:pPr>
            <w:r>
              <w:rPr>
                <w:rFonts w:ascii="宋体" w:hAnsi="宋体" w:eastAsia="宋体"/>
                <w:sz w:val="18"/>
              </w:rPr>
              <w:t>fingerprint_before</w:t>
            </w:r>
          </w:p>
        </w:tc>
        <w:tc>
          <w:tcPr>
            <w:tcW w:w="1727" w:type="dxa"/>
          </w:tcPr>
          <w:p w14:paraId="35E06077">
            <w:pPr>
              <w:spacing w:after="0" w:line="240" w:lineRule="auto"/>
              <w:jc w:val="left"/>
            </w:pPr>
            <w:r>
              <w:rPr>
                <w:rFonts w:ascii="宋体" w:hAnsi="宋体" w:eastAsia="宋体"/>
                <w:sz w:val="18"/>
              </w:rPr>
              <w:t>执行前指纹</w:t>
            </w:r>
          </w:p>
        </w:tc>
        <w:tc>
          <w:tcPr>
            <w:tcW w:w="1727" w:type="dxa"/>
          </w:tcPr>
          <w:p w14:paraId="720283B7">
            <w:pPr>
              <w:spacing w:after="0" w:line="240" w:lineRule="auto"/>
              <w:jc w:val="left"/>
            </w:pPr>
            <w:r>
              <w:rPr>
                <w:rFonts w:ascii="宋体" w:hAnsi="宋体" w:eastAsia="宋体"/>
                <w:sz w:val="18"/>
              </w:rPr>
              <w:t>VARCHAR(128)</w:t>
            </w:r>
          </w:p>
        </w:tc>
        <w:tc>
          <w:tcPr>
            <w:tcW w:w="1727" w:type="dxa"/>
          </w:tcPr>
          <w:p w14:paraId="5E06345D">
            <w:pPr>
              <w:spacing w:after="0" w:line="240" w:lineRule="auto"/>
              <w:jc w:val="left"/>
            </w:pPr>
            <w:r>
              <w:rPr>
                <w:rFonts w:ascii="宋体" w:hAnsi="宋体" w:eastAsia="宋体"/>
                <w:sz w:val="18"/>
              </w:rPr>
              <w:t>SHA256</w:t>
            </w:r>
          </w:p>
        </w:tc>
      </w:tr>
      <w:tr w14:paraId="1376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0965CFC">
            <w:pPr>
              <w:spacing w:after="0" w:line="240" w:lineRule="auto"/>
              <w:jc w:val="left"/>
            </w:pPr>
            <w:r>
              <w:rPr>
                <w:rFonts w:ascii="宋体" w:hAnsi="宋体" w:eastAsia="宋体"/>
                <w:sz w:val="18"/>
              </w:rPr>
              <w:t>9</w:t>
            </w:r>
          </w:p>
        </w:tc>
        <w:tc>
          <w:tcPr>
            <w:tcW w:w="1727" w:type="dxa"/>
          </w:tcPr>
          <w:p w14:paraId="19A6E83A">
            <w:pPr>
              <w:spacing w:after="0" w:line="240" w:lineRule="auto"/>
              <w:jc w:val="left"/>
            </w:pPr>
            <w:r>
              <w:rPr>
                <w:rFonts w:ascii="宋体" w:hAnsi="宋体" w:eastAsia="宋体"/>
                <w:sz w:val="18"/>
              </w:rPr>
              <w:t>fingerprint_after</w:t>
            </w:r>
          </w:p>
        </w:tc>
        <w:tc>
          <w:tcPr>
            <w:tcW w:w="1727" w:type="dxa"/>
          </w:tcPr>
          <w:p w14:paraId="50192CCC">
            <w:pPr>
              <w:spacing w:after="0" w:line="240" w:lineRule="auto"/>
              <w:jc w:val="left"/>
            </w:pPr>
            <w:r>
              <w:rPr>
                <w:rFonts w:ascii="宋体" w:hAnsi="宋体" w:eastAsia="宋体"/>
                <w:sz w:val="18"/>
              </w:rPr>
              <w:t>执行后指纹</w:t>
            </w:r>
          </w:p>
        </w:tc>
        <w:tc>
          <w:tcPr>
            <w:tcW w:w="1727" w:type="dxa"/>
          </w:tcPr>
          <w:p w14:paraId="2945B2C1">
            <w:pPr>
              <w:spacing w:after="0" w:line="240" w:lineRule="auto"/>
              <w:jc w:val="left"/>
            </w:pPr>
            <w:r>
              <w:rPr>
                <w:rFonts w:ascii="宋体" w:hAnsi="宋体" w:eastAsia="宋体"/>
                <w:sz w:val="18"/>
              </w:rPr>
              <w:t>VARCHAR(128)</w:t>
            </w:r>
          </w:p>
        </w:tc>
        <w:tc>
          <w:tcPr>
            <w:tcW w:w="1727" w:type="dxa"/>
          </w:tcPr>
          <w:p w14:paraId="6D7A677B">
            <w:pPr>
              <w:spacing w:after="0" w:line="240" w:lineRule="auto"/>
              <w:jc w:val="left"/>
            </w:pPr>
            <w:r>
              <w:rPr>
                <w:rFonts w:ascii="宋体" w:hAnsi="宋体" w:eastAsia="宋体"/>
                <w:sz w:val="18"/>
              </w:rPr>
              <w:t>SHA256</w:t>
            </w:r>
          </w:p>
        </w:tc>
      </w:tr>
      <w:tr w14:paraId="1840F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B2FCAEC">
            <w:pPr>
              <w:spacing w:after="0" w:line="240" w:lineRule="auto"/>
              <w:jc w:val="left"/>
            </w:pPr>
            <w:r>
              <w:rPr>
                <w:rFonts w:ascii="宋体" w:hAnsi="宋体" w:eastAsia="宋体"/>
                <w:sz w:val="18"/>
              </w:rPr>
              <w:t>10</w:t>
            </w:r>
          </w:p>
        </w:tc>
        <w:tc>
          <w:tcPr>
            <w:tcW w:w="1727" w:type="dxa"/>
          </w:tcPr>
          <w:p w14:paraId="26F8EBC9">
            <w:pPr>
              <w:spacing w:after="0" w:line="240" w:lineRule="auto"/>
              <w:jc w:val="left"/>
            </w:pPr>
            <w:r>
              <w:rPr>
                <w:rFonts w:ascii="宋体" w:hAnsi="宋体" w:eastAsia="宋体"/>
                <w:sz w:val="18"/>
              </w:rPr>
              <w:t>fingerprint_match</w:t>
            </w:r>
          </w:p>
        </w:tc>
        <w:tc>
          <w:tcPr>
            <w:tcW w:w="1727" w:type="dxa"/>
          </w:tcPr>
          <w:p w14:paraId="50F3C9CD">
            <w:pPr>
              <w:spacing w:after="0" w:line="240" w:lineRule="auto"/>
              <w:jc w:val="left"/>
            </w:pPr>
            <w:r>
              <w:rPr>
                <w:rFonts w:ascii="宋体" w:hAnsi="宋体" w:eastAsia="宋体"/>
                <w:sz w:val="18"/>
              </w:rPr>
              <w:t>指纹匹配</w:t>
            </w:r>
          </w:p>
        </w:tc>
        <w:tc>
          <w:tcPr>
            <w:tcW w:w="1727" w:type="dxa"/>
          </w:tcPr>
          <w:p w14:paraId="24F7742B">
            <w:pPr>
              <w:spacing w:after="0" w:line="240" w:lineRule="auto"/>
              <w:jc w:val="left"/>
            </w:pPr>
            <w:r>
              <w:rPr>
                <w:rFonts w:ascii="宋体" w:hAnsi="宋体" w:eastAsia="宋体"/>
                <w:sz w:val="18"/>
              </w:rPr>
              <w:t>BOOLEAN</w:t>
            </w:r>
          </w:p>
        </w:tc>
        <w:tc>
          <w:tcPr>
            <w:tcW w:w="1727" w:type="dxa"/>
          </w:tcPr>
          <w:p w14:paraId="68213BA7">
            <w:pPr>
              <w:spacing w:after="0" w:line="240" w:lineRule="auto"/>
              <w:jc w:val="left"/>
            </w:pPr>
          </w:p>
        </w:tc>
      </w:tr>
      <w:tr w14:paraId="06E24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E02B4D9">
            <w:pPr>
              <w:spacing w:after="0" w:line="240" w:lineRule="auto"/>
              <w:jc w:val="left"/>
            </w:pPr>
            <w:r>
              <w:rPr>
                <w:rFonts w:ascii="宋体" w:hAnsi="宋体" w:eastAsia="宋体"/>
                <w:sz w:val="18"/>
              </w:rPr>
              <w:t>11</w:t>
            </w:r>
          </w:p>
        </w:tc>
        <w:tc>
          <w:tcPr>
            <w:tcW w:w="1727" w:type="dxa"/>
          </w:tcPr>
          <w:p w14:paraId="189C31E1">
            <w:pPr>
              <w:spacing w:after="0" w:line="240" w:lineRule="auto"/>
              <w:jc w:val="left"/>
            </w:pPr>
            <w:r>
              <w:rPr>
                <w:rFonts w:ascii="宋体" w:hAnsi="宋体" w:eastAsia="宋体"/>
                <w:sz w:val="18"/>
              </w:rPr>
              <w:t>error_code</w:t>
            </w:r>
          </w:p>
        </w:tc>
        <w:tc>
          <w:tcPr>
            <w:tcW w:w="1727" w:type="dxa"/>
          </w:tcPr>
          <w:p w14:paraId="0AFFB4E4">
            <w:pPr>
              <w:spacing w:after="0" w:line="240" w:lineRule="auto"/>
              <w:jc w:val="left"/>
            </w:pPr>
            <w:r>
              <w:rPr>
                <w:rFonts w:ascii="宋体" w:hAnsi="宋体" w:eastAsia="宋体"/>
                <w:sz w:val="18"/>
              </w:rPr>
              <w:t>错误码</w:t>
            </w:r>
          </w:p>
        </w:tc>
        <w:tc>
          <w:tcPr>
            <w:tcW w:w="1727" w:type="dxa"/>
          </w:tcPr>
          <w:p w14:paraId="708E5FAD">
            <w:pPr>
              <w:spacing w:after="0" w:line="240" w:lineRule="auto"/>
              <w:jc w:val="left"/>
            </w:pPr>
            <w:r>
              <w:rPr>
                <w:rFonts w:ascii="宋体" w:hAnsi="宋体" w:eastAsia="宋体"/>
                <w:sz w:val="18"/>
              </w:rPr>
              <w:t>VARCHAR(32)</w:t>
            </w:r>
          </w:p>
        </w:tc>
        <w:tc>
          <w:tcPr>
            <w:tcW w:w="1727" w:type="dxa"/>
          </w:tcPr>
          <w:p w14:paraId="43553A64">
            <w:pPr>
              <w:spacing w:after="0" w:line="240" w:lineRule="auto"/>
              <w:jc w:val="left"/>
            </w:pPr>
          </w:p>
        </w:tc>
      </w:tr>
    </w:tbl>
    <w:p w14:paraId="0BCF201C">
      <w:pPr>
        <w:spacing w:after="200" w:line="276" w:lineRule="auto"/>
      </w:pPr>
    </w:p>
    <w:p w14:paraId="01ACA1CC">
      <w:pPr>
        <w:pStyle w:val="7"/>
      </w:pPr>
      <w:r>
        <w:rPr>
          <w:rFonts w:ascii="黑体" w:hAnsi="黑体" w:eastAsia="黑体"/>
          <w:sz w:val="24"/>
        </w:rPr>
        <w:t>3.2 方法</w:t>
      </w:r>
    </w:p>
    <w:p w14:paraId="268225BD">
      <w:pPr>
        <w:spacing w:after="200" w:line="276" w:lineRule="auto"/>
      </w:pPr>
      <w:r>
        <w:rPr>
          <w:rFonts w:ascii="宋体" w:hAnsi="宋体" w:eastAsia="宋体" w:cstheme="minorBidi"/>
          <w:sz w:val="24"/>
          <w:szCs w:val="22"/>
          <w:lang w:val="en-US" w:eastAsia="en-US" w:bidi="ar-SA"/>
        </w:rPr>
        <w:t>• log_step(task_id, idx, action, target, status): log_id</w:t>
      </w:r>
    </w:p>
    <w:p w14:paraId="18F7A336">
      <w:pPr>
        <w:spacing w:after="200" w:line="276" w:lineRule="auto"/>
      </w:pPr>
      <w:r>
        <w:rPr>
          <w:rFonts w:ascii="宋体" w:hAnsi="宋体" w:eastAsia="宋体" w:cstheme="minorBidi"/>
          <w:sz w:val="24"/>
          <w:szCs w:val="22"/>
          <w:lang w:val="en-US" w:eastAsia="en-US" w:bidi="ar-SA"/>
        </w:rPr>
        <w:t>• update_status(log_id, status, fp): bool</w:t>
      </w:r>
    </w:p>
    <w:p w14:paraId="57D26BC5">
      <w:pPr>
        <w:spacing w:after="200" w:line="276" w:lineRule="auto"/>
      </w:pPr>
      <w:r>
        <w:rPr>
          <w:rFonts w:ascii="宋体" w:hAnsi="宋体" w:eastAsia="宋体" w:cstheme="minorBidi"/>
          <w:sz w:val="24"/>
          <w:szCs w:val="22"/>
          <w:lang w:val="en-US" w:eastAsia="en-US" w:bidi="ar-SA"/>
        </w:rPr>
        <w:t>• get_steps_by_task(task_id): [StepLog]</w:t>
      </w:r>
    </w:p>
    <w:p w14:paraId="321F1688">
      <w:pPr>
        <w:spacing w:after="200" w:line="276" w:lineRule="auto"/>
      </w:pPr>
      <w:r>
        <w:rPr>
          <w:rFonts w:ascii="宋体" w:hAnsi="宋体" w:eastAsia="宋体" w:cstheme="minorBidi"/>
          <w:sz w:val="24"/>
          <w:szCs w:val="22"/>
          <w:lang w:val="en-US" w:eastAsia="en-US" w:bidi="ar-SA"/>
        </w:rPr>
        <w:t>• find_failed_steps(task_id): [StepLog]</w:t>
      </w:r>
    </w:p>
    <w:p w14:paraId="22DC9056">
      <w:pPr>
        <w:pStyle w:val="6"/>
      </w:pPr>
      <w:r>
        <w:rPr>
          <w:rFonts w:ascii="黑体" w:hAnsi="黑体" w:eastAsia="黑体"/>
          <w:sz w:val="24"/>
        </w:rPr>
        <w:t>4、Template（任务模板）实体</w:t>
      </w:r>
    </w:p>
    <w:p w14:paraId="6B6F77C5">
      <w:pPr>
        <w:spacing w:after="200" w:line="276" w:lineRule="auto"/>
        <w:ind w:firstLine="420"/>
      </w:pPr>
      <w:r>
        <w:rPr>
          <w:rFonts w:ascii="宋体" w:hAnsi="宋体" w:eastAsia="宋体" w:cstheme="minorBidi"/>
          <w:sz w:val="24"/>
          <w:szCs w:val="22"/>
          <w:lang w:val="en-US" w:eastAsia="en-US" w:bidi="ar-SA"/>
        </w:rPr>
        <w:t>存储预置和用户沉淀的操作蓝图模板，C-S协同进化的核心数据。</w:t>
      </w:r>
    </w:p>
    <w:p w14:paraId="592163A0">
      <w:pPr>
        <w:pStyle w:val="7"/>
      </w:pPr>
      <w:r>
        <w:rPr>
          <w:rFonts w:ascii="黑体" w:hAnsi="黑体" w:eastAsia="黑体"/>
          <w:sz w:val="24"/>
        </w:rPr>
        <w:t>4.1 属性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9"/>
        <w:gridCol w:w="1926"/>
        <w:gridCol w:w="1069"/>
        <w:gridCol w:w="1510"/>
        <w:gridCol w:w="3276"/>
      </w:tblGrid>
      <w:tr w14:paraId="18F4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shd w:val="clear" w:color="auto" w:fill="D9D9D9"/>
          </w:tcPr>
          <w:p w14:paraId="6E1B08B6">
            <w:pPr>
              <w:spacing w:after="0" w:line="240" w:lineRule="auto"/>
              <w:jc w:val="center"/>
            </w:pPr>
            <w:r>
              <w:rPr>
                <w:rFonts w:ascii="宋体" w:hAnsi="宋体" w:eastAsia="宋体"/>
                <w:b/>
                <w:sz w:val="20"/>
              </w:rPr>
              <w:t>编号</w:t>
            </w:r>
          </w:p>
        </w:tc>
        <w:tc>
          <w:tcPr>
            <w:tcW w:w="1727" w:type="dxa"/>
            <w:shd w:val="clear" w:color="auto" w:fill="D9D9D9"/>
          </w:tcPr>
          <w:p w14:paraId="456C5ACD">
            <w:pPr>
              <w:spacing w:after="0" w:line="240" w:lineRule="auto"/>
              <w:jc w:val="center"/>
            </w:pPr>
            <w:r>
              <w:rPr>
                <w:rFonts w:ascii="宋体" w:hAnsi="宋体" w:eastAsia="宋体"/>
                <w:b/>
                <w:sz w:val="20"/>
              </w:rPr>
              <w:t>英文名</w:t>
            </w:r>
          </w:p>
        </w:tc>
        <w:tc>
          <w:tcPr>
            <w:tcW w:w="1727" w:type="dxa"/>
            <w:shd w:val="clear" w:color="auto" w:fill="D9D9D9"/>
          </w:tcPr>
          <w:p w14:paraId="7DDF9134">
            <w:pPr>
              <w:spacing w:after="0" w:line="240" w:lineRule="auto"/>
              <w:jc w:val="center"/>
            </w:pPr>
            <w:r>
              <w:rPr>
                <w:rFonts w:ascii="宋体" w:hAnsi="宋体" w:eastAsia="宋体"/>
                <w:b/>
                <w:sz w:val="20"/>
              </w:rPr>
              <w:t>中文名</w:t>
            </w:r>
          </w:p>
        </w:tc>
        <w:tc>
          <w:tcPr>
            <w:tcW w:w="1727" w:type="dxa"/>
            <w:shd w:val="clear" w:color="auto" w:fill="D9D9D9"/>
          </w:tcPr>
          <w:p w14:paraId="1AE9E791">
            <w:pPr>
              <w:spacing w:after="0" w:line="240" w:lineRule="auto"/>
              <w:jc w:val="center"/>
            </w:pPr>
            <w:r>
              <w:rPr>
                <w:rFonts w:ascii="宋体" w:hAnsi="宋体" w:eastAsia="宋体"/>
                <w:b/>
                <w:sz w:val="20"/>
              </w:rPr>
              <w:t>数据类型</w:t>
            </w:r>
          </w:p>
        </w:tc>
        <w:tc>
          <w:tcPr>
            <w:tcW w:w="1727" w:type="dxa"/>
            <w:shd w:val="clear" w:color="auto" w:fill="D9D9D9"/>
          </w:tcPr>
          <w:p w14:paraId="1D97AFA8">
            <w:pPr>
              <w:spacing w:after="0" w:line="240" w:lineRule="auto"/>
              <w:jc w:val="center"/>
            </w:pPr>
            <w:r>
              <w:rPr>
                <w:rFonts w:ascii="宋体" w:hAnsi="宋体" w:eastAsia="宋体"/>
                <w:b/>
                <w:sz w:val="20"/>
              </w:rPr>
              <w:t>说明</w:t>
            </w:r>
          </w:p>
        </w:tc>
      </w:tr>
      <w:tr w14:paraId="18E0C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2F321E1">
            <w:pPr>
              <w:spacing w:after="0" w:line="240" w:lineRule="auto"/>
              <w:jc w:val="left"/>
            </w:pPr>
            <w:r>
              <w:rPr>
                <w:rFonts w:ascii="宋体" w:hAnsi="宋体" w:eastAsia="宋体"/>
                <w:sz w:val="18"/>
              </w:rPr>
              <w:t>1</w:t>
            </w:r>
          </w:p>
        </w:tc>
        <w:tc>
          <w:tcPr>
            <w:tcW w:w="1727" w:type="dxa"/>
          </w:tcPr>
          <w:p w14:paraId="71BE806D">
            <w:pPr>
              <w:spacing w:after="0" w:line="240" w:lineRule="auto"/>
              <w:jc w:val="left"/>
            </w:pPr>
            <w:r>
              <w:rPr>
                <w:rFonts w:ascii="宋体" w:hAnsi="宋体" w:eastAsia="宋体"/>
                <w:sz w:val="18"/>
              </w:rPr>
              <w:t>template_id</w:t>
            </w:r>
          </w:p>
        </w:tc>
        <w:tc>
          <w:tcPr>
            <w:tcW w:w="1727" w:type="dxa"/>
          </w:tcPr>
          <w:p w14:paraId="38FA1AC6">
            <w:pPr>
              <w:spacing w:after="0" w:line="240" w:lineRule="auto"/>
              <w:jc w:val="left"/>
            </w:pPr>
            <w:r>
              <w:rPr>
                <w:rFonts w:ascii="宋体" w:hAnsi="宋体" w:eastAsia="宋体"/>
                <w:sz w:val="18"/>
              </w:rPr>
              <w:t>模板ID</w:t>
            </w:r>
          </w:p>
        </w:tc>
        <w:tc>
          <w:tcPr>
            <w:tcW w:w="1727" w:type="dxa"/>
          </w:tcPr>
          <w:p w14:paraId="5AE9D268">
            <w:pPr>
              <w:spacing w:after="0" w:line="240" w:lineRule="auto"/>
              <w:jc w:val="left"/>
            </w:pPr>
            <w:r>
              <w:rPr>
                <w:rFonts w:ascii="宋体" w:hAnsi="宋体" w:eastAsia="宋体"/>
                <w:sz w:val="18"/>
              </w:rPr>
              <w:t>VARCHAR(64)</w:t>
            </w:r>
          </w:p>
        </w:tc>
        <w:tc>
          <w:tcPr>
            <w:tcW w:w="1727" w:type="dxa"/>
          </w:tcPr>
          <w:p w14:paraId="63A5FCE2">
            <w:pPr>
              <w:spacing w:after="0" w:line="240" w:lineRule="auto"/>
              <w:jc w:val="left"/>
            </w:pPr>
            <w:r>
              <w:rPr>
                <w:rFonts w:ascii="宋体" w:hAnsi="宋体" w:eastAsia="宋体"/>
                <w:sz w:val="18"/>
              </w:rPr>
              <w:t>PK, UUID</w:t>
            </w:r>
          </w:p>
        </w:tc>
      </w:tr>
      <w:tr w14:paraId="09F1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A7D08F1">
            <w:pPr>
              <w:spacing w:after="0" w:line="240" w:lineRule="auto"/>
              <w:jc w:val="left"/>
            </w:pPr>
            <w:r>
              <w:rPr>
                <w:rFonts w:ascii="宋体" w:hAnsi="宋体" w:eastAsia="宋体"/>
                <w:sz w:val="18"/>
              </w:rPr>
              <w:t>2</w:t>
            </w:r>
          </w:p>
        </w:tc>
        <w:tc>
          <w:tcPr>
            <w:tcW w:w="1727" w:type="dxa"/>
          </w:tcPr>
          <w:p w14:paraId="2F627BAB">
            <w:pPr>
              <w:spacing w:after="0" w:line="240" w:lineRule="auto"/>
              <w:jc w:val="left"/>
            </w:pPr>
            <w:r>
              <w:rPr>
                <w:rFonts w:ascii="宋体" w:hAnsi="宋体" w:eastAsia="宋体"/>
                <w:sz w:val="18"/>
              </w:rPr>
              <w:t>name</w:t>
            </w:r>
          </w:p>
        </w:tc>
        <w:tc>
          <w:tcPr>
            <w:tcW w:w="1727" w:type="dxa"/>
          </w:tcPr>
          <w:p w14:paraId="171CDAB1">
            <w:pPr>
              <w:spacing w:after="0" w:line="240" w:lineRule="auto"/>
              <w:jc w:val="left"/>
            </w:pPr>
            <w:r>
              <w:rPr>
                <w:rFonts w:ascii="宋体" w:hAnsi="宋体" w:eastAsia="宋体"/>
                <w:sz w:val="18"/>
              </w:rPr>
              <w:t>模板名称</w:t>
            </w:r>
          </w:p>
        </w:tc>
        <w:tc>
          <w:tcPr>
            <w:tcW w:w="1727" w:type="dxa"/>
          </w:tcPr>
          <w:p w14:paraId="67045220">
            <w:pPr>
              <w:spacing w:after="0" w:line="240" w:lineRule="auto"/>
              <w:jc w:val="left"/>
            </w:pPr>
            <w:r>
              <w:rPr>
                <w:rFonts w:ascii="宋体" w:hAnsi="宋体" w:eastAsia="宋体"/>
                <w:sz w:val="18"/>
              </w:rPr>
              <w:t>VARCHAR(256)</w:t>
            </w:r>
          </w:p>
        </w:tc>
        <w:tc>
          <w:tcPr>
            <w:tcW w:w="1727" w:type="dxa"/>
          </w:tcPr>
          <w:p w14:paraId="7D25FC9B">
            <w:pPr>
              <w:spacing w:after="0" w:line="240" w:lineRule="auto"/>
              <w:jc w:val="left"/>
            </w:pPr>
            <w:r>
              <w:rPr>
                <w:rFonts w:ascii="宋体" w:hAnsi="宋体" w:eastAsia="宋体"/>
                <w:sz w:val="18"/>
              </w:rPr>
              <w:t>NOT NULL</w:t>
            </w:r>
          </w:p>
        </w:tc>
      </w:tr>
      <w:tr w14:paraId="5FFF2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A347134">
            <w:pPr>
              <w:spacing w:after="0" w:line="240" w:lineRule="auto"/>
              <w:jc w:val="left"/>
            </w:pPr>
            <w:r>
              <w:rPr>
                <w:rFonts w:ascii="宋体" w:hAnsi="宋体" w:eastAsia="宋体"/>
                <w:sz w:val="18"/>
              </w:rPr>
              <w:t>3</w:t>
            </w:r>
          </w:p>
        </w:tc>
        <w:tc>
          <w:tcPr>
            <w:tcW w:w="1727" w:type="dxa"/>
          </w:tcPr>
          <w:p w14:paraId="13B1CFE3">
            <w:pPr>
              <w:spacing w:after="0" w:line="240" w:lineRule="auto"/>
              <w:jc w:val="left"/>
            </w:pPr>
            <w:r>
              <w:rPr>
                <w:rFonts w:ascii="宋体" w:hAnsi="宋体" w:eastAsia="宋体"/>
                <w:sz w:val="18"/>
              </w:rPr>
              <w:t>constant_steps_json</w:t>
            </w:r>
          </w:p>
        </w:tc>
        <w:tc>
          <w:tcPr>
            <w:tcW w:w="1727" w:type="dxa"/>
          </w:tcPr>
          <w:p w14:paraId="0488AAFC">
            <w:pPr>
              <w:spacing w:after="0" w:line="240" w:lineRule="auto"/>
              <w:jc w:val="left"/>
            </w:pPr>
            <w:r>
              <w:rPr>
                <w:rFonts w:ascii="宋体" w:hAnsi="宋体" w:eastAsia="宋体"/>
                <w:sz w:val="18"/>
              </w:rPr>
              <w:t>恒定步骤</w:t>
            </w:r>
          </w:p>
        </w:tc>
        <w:tc>
          <w:tcPr>
            <w:tcW w:w="1727" w:type="dxa"/>
          </w:tcPr>
          <w:p w14:paraId="7A3697EC">
            <w:pPr>
              <w:spacing w:after="0" w:line="240" w:lineRule="auto"/>
              <w:jc w:val="left"/>
            </w:pPr>
            <w:r>
              <w:rPr>
                <w:rFonts w:ascii="宋体" w:hAnsi="宋体" w:eastAsia="宋体"/>
                <w:sz w:val="18"/>
              </w:rPr>
              <w:t>JSONB</w:t>
            </w:r>
          </w:p>
        </w:tc>
        <w:tc>
          <w:tcPr>
            <w:tcW w:w="1727" w:type="dxa"/>
          </w:tcPr>
          <w:p w14:paraId="7720B91A">
            <w:pPr>
              <w:spacing w:after="0" w:line="240" w:lineRule="auto"/>
              <w:jc w:val="left"/>
            </w:pPr>
            <w:r>
              <w:rPr>
                <w:rFonts w:ascii="宋体" w:hAnsi="宋体" w:eastAsia="宋体"/>
                <w:sz w:val="18"/>
              </w:rPr>
              <w:t>NOT NULL</w:t>
            </w:r>
          </w:p>
        </w:tc>
      </w:tr>
      <w:tr w14:paraId="2E51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9B19427">
            <w:pPr>
              <w:spacing w:after="0" w:line="240" w:lineRule="auto"/>
              <w:jc w:val="left"/>
            </w:pPr>
            <w:r>
              <w:rPr>
                <w:rFonts w:ascii="宋体" w:hAnsi="宋体" w:eastAsia="宋体"/>
                <w:sz w:val="18"/>
              </w:rPr>
              <w:t>4</w:t>
            </w:r>
          </w:p>
        </w:tc>
        <w:tc>
          <w:tcPr>
            <w:tcW w:w="1727" w:type="dxa"/>
          </w:tcPr>
          <w:p w14:paraId="06B5819C">
            <w:pPr>
              <w:spacing w:after="0" w:line="240" w:lineRule="auto"/>
              <w:jc w:val="left"/>
            </w:pPr>
            <w:r>
              <w:rPr>
                <w:rFonts w:ascii="宋体" w:hAnsi="宋体" w:eastAsia="宋体"/>
                <w:sz w:val="18"/>
              </w:rPr>
              <w:t>trigger_keywords</w:t>
            </w:r>
          </w:p>
        </w:tc>
        <w:tc>
          <w:tcPr>
            <w:tcW w:w="1727" w:type="dxa"/>
          </w:tcPr>
          <w:p w14:paraId="51789C2E">
            <w:pPr>
              <w:spacing w:after="0" w:line="240" w:lineRule="auto"/>
              <w:jc w:val="left"/>
            </w:pPr>
            <w:r>
              <w:rPr>
                <w:rFonts w:ascii="宋体" w:hAnsi="宋体" w:eastAsia="宋体"/>
                <w:sz w:val="18"/>
              </w:rPr>
              <w:t>触发关键词</w:t>
            </w:r>
          </w:p>
        </w:tc>
        <w:tc>
          <w:tcPr>
            <w:tcW w:w="1727" w:type="dxa"/>
          </w:tcPr>
          <w:p w14:paraId="2F9B8EE4">
            <w:pPr>
              <w:spacing w:after="0" w:line="240" w:lineRule="auto"/>
              <w:jc w:val="left"/>
            </w:pPr>
            <w:r>
              <w:rPr>
                <w:rFonts w:ascii="宋体" w:hAnsi="宋体" w:eastAsia="宋体"/>
                <w:sz w:val="18"/>
              </w:rPr>
              <w:t>TEXT</w:t>
            </w:r>
          </w:p>
        </w:tc>
        <w:tc>
          <w:tcPr>
            <w:tcW w:w="1727" w:type="dxa"/>
          </w:tcPr>
          <w:p w14:paraId="6EF62A62">
            <w:pPr>
              <w:spacing w:after="0" w:line="240" w:lineRule="auto"/>
              <w:jc w:val="left"/>
            </w:pPr>
            <w:r>
              <w:rPr>
                <w:rFonts w:ascii="宋体" w:hAnsi="宋体" w:eastAsia="宋体"/>
                <w:sz w:val="18"/>
              </w:rPr>
              <w:t>逗号分隔, GIN索引</w:t>
            </w:r>
          </w:p>
        </w:tc>
      </w:tr>
      <w:tr w14:paraId="3A35D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96B306F">
            <w:pPr>
              <w:spacing w:after="0" w:line="240" w:lineRule="auto"/>
              <w:jc w:val="left"/>
            </w:pPr>
            <w:r>
              <w:rPr>
                <w:rFonts w:ascii="宋体" w:hAnsi="宋体" w:eastAsia="宋体"/>
                <w:sz w:val="18"/>
              </w:rPr>
              <w:t>5</w:t>
            </w:r>
          </w:p>
        </w:tc>
        <w:tc>
          <w:tcPr>
            <w:tcW w:w="1727" w:type="dxa"/>
          </w:tcPr>
          <w:p w14:paraId="7F87DE12">
            <w:pPr>
              <w:spacing w:after="0" w:line="240" w:lineRule="auto"/>
              <w:jc w:val="left"/>
            </w:pPr>
            <w:r>
              <w:rPr>
                <w:rFonts w:ascii="宋体" w:hAnsi="宋体" w:eastAsia="宋体"/>
                <w:sz w:val="18"/>
              </w:rPr>
              <w:t>intent_category</w:t>
            </w:r>
          </w:p>
        </w:tc>
        <w:tc>
          <w:tcPr>
            <w:tcW w:w="1727" w:type="dxa"/>
          </w:tcPr>
          <w:p w14:paraId="22A83C1D">
            <w:pPr>
              <w:spacing w:after="0" w:line="240" w:lineRule="auto"/>
              <w:jc w:val="left"/>
            </w:pPr>
            <w:r>
              <w:rPr>
                <w:rFonts w:ascii="宋体" w:hAnsi="宋体" w:eastAsia="宋体"/>
                <w:sz w:val="18"/>
              </w:rPr>
              <w:t>意图分类</w:t>
            </w:r>
          </w:p>
        </w:tc>
        <w:tc>
          <w:tcPr>
            <w:tcW w:w="1727" w:type="dxa"/>
          </w:tcPr>
          <w:p w14:paraId="1FA9F718">
            <w:pPr>
              <w:spacing w:after="0" w:line="240" w:lineRule="auto"/>
              <w:jc w:val="left"/>
            </w:pPr>
            <w:r>
              <w:rPr>
                <w:rFonts w:ascii="宋体" w:hAnsi="宋体" w:eastAsia="宋体"/>
                <w:sz w:val="18"/>
              </w:rPr>
              <w:t>VARCHAR(32)</w:t>
            </w:r>
          </w:p>
        </w:tc>
        <w:tc>
          <w:tcPr>
            <w:tcW w:w="1727" w:type="dxa"/>
          </w:tcPr>
          <w:p w14:paraId="00FDB4FD">
            <w:pPr>
              <w:spacing w:after="0" w:line="240" w:lineRule="auto"/>
              <w:jc w:val="left"/>
            </w:pPr>
          </w:p>
        </w:tc>
      </w:tr>
      <w:tr w14:paraId="3BE5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7" w:type="dxa"/>
          </w:tcPr>
          <w:p w14:paraId="18719B8E">
            <w:pPr>
              <w:spacing w:after="0" w:line="240" w:lineRule="auto"/>
              <w:jc w:val="left"/>
            </w:pPr>
            <w:r>
              <w:rPr>
                <w:rFonts w:ascii="宋体" w:hAnsi="宋体" w:eastAsia="宋体"/>
                <w:sz w:val="18"/>
              </w:rPr>
              <w:t>6</w:t>
            </w:r>
          </w:p>
        </w:tc>
        <w:tc>
          <w:tcPr>
            <w:tcW w:w="1727" w:type="dxa"/>
          </w:tcPr>
          <w:p w14:paraId="095416F4">
            <w:pPr>
              <w:spacing w:after="0" w:line="240" w:lineRule="auto"/>
              <w:jc w:val="left"/>
            </w:pPr>
            <w:r>
              <w:rPr>
                <w:rFonts w:ascii="宋体" w:hAnsi="宋体" w:eastAsia="宋体"/>
                <w:sz w:val="18"/>
              </w:rPr>
              <w:t>source_task_id</w:t>
            </w:r>
          </w:p>
        </w:tc>
        <w:tc>
          <w:tcPr>
            <w:tcW w:w="1727" w:type="dxa"/>
          </w:tcPr>
          <w:p w14:paraId="7E339FD8">
            <w:pPr>
              <w:spacing w:after="0" w:line="240" w:lineRule="auto"/>
              <w:jc w:val="left"/>
            </w:pPr>
            <w:r>
              <w:rPr>
                <w:rFonts w:ascii="宋体" w:hAnsi="宋体" w:eastAsia="宋体"/>
                <w:sz w:val="18"/>
              </w:rPr>
              <w:t>来源任务ID</w:t>
            </w:r>
          </w:p>
        </w:tc>
        <w:tc>
          <w:tcPr>
            <w:tcW w:w="1727" w:type="dxa"/>
          </w:tcPr>
          <w:p w14:paraId="573E1357">
            <w:pPr>
              <w:spacing w:after="0" w:line="240" w:lineRule="auto"/>
              <w:jc w:val="left"/>
            </w:pPr>
            <w:r>
              <w:rPr>
                <w:rFonts w:ascii="宋体" w:hAnsi="宋体" w:eastAsia="宋体"/>
                <w:sz w:val="18"/>
              </w:rPr>
              <w:t>VARCHAR(64)</w:t>
            </w:r>
          </w:p>
        </w:tc>
        <w:tc>
          <w:tcPr>
            <w:tcW w:w="1727" w:type="dxa"/>
          </w:tcPr>
          <w:p w14:paraId="0344BF58">
            <w:pPr>
              <w:spacing w:after="0" w:line="240" w:lineRule="auto"/>
              <w:jc w:val="left"/>
            </w:pPr>
            <w:r>
              <w:rPr>
                <w:rFonts w:ascii="宋体" w:hAnsi="宋体" w:eastAsia="宋体"/>
                <w:sz w:val="18"/>
              </w:rPr>
              <w:t>FK→t_transactions</w:t>
            </w:r>
          </w:p>
        </w:tc>
      </w:tr>
      <w:tr w14:paraId="1456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88EFDA9">
            <w:pPr>
              <w:spacing w:after="0" w:line="240" w:lineRule="auto"/>
              <w:jc w:val="left"/>
            </w:pPr>
            <w:r>
              <w:rPr>
                <w:rFonts w:ascii="宋体" w:hAnsi="宋体" w:eastAsia="宋体"/>
                <w:sz w:val="18"/>
              </w:rPr>
              <w:t>7</w:t>
            </w:r>
          </w:p>
        </w:tc>
        <w:tc>
          <w:tcPr>
            <w:tcW w:w="1727" w:type="dxa"/>
          </w:tcPr>
          <w:p w14:paraId="28653790">
            <w:pPr>
              <w:spacing w:after="0" w:line="240" w:lineRule="auto"/>
              <w:jc w:val="left"/>
            </w:pPr>
            <w:r>
              <w:rPr>
                <w:rFonts w:ascii="宋体" w:hAnsi="宋体" w:eastAsia="宋体"/>
                <w:sz w:val="18"/>
              </w:rPr>
              <w:t>source_user_id</w:t>
            </w:r>
          </w:p>
        </w:tc>
        <w:tc>
          <w:tcPr>
            <w:tcW w:w="1727" w:type="dxa"/>
          </w:tcPr>
          <w:p w14:paraId="6D0C0711">
            <w:pPr>
              <w:spacing w:after="0" w:line="240" w:lineRule="auto"/>
              <w:jc w:val="left"/>
            </w:pPr>
            <w:r>
              <w:rPr>
                <w:rFonts w:ascii="宋体" w:hAnsi="宋体" w:eastAsia="宋体"/>
                <w:sz w:val="18"/>
              </w:rPr>
              <w:t>来源用户ID</w:t>
            </w:r>
          </w:p>
        </w:tc>
        <w:tc>
          <w:tcPr>
            <w:tcW w:w="1727" w:type="dxa"/>
          </w:tcPr>
          <w:p w14:paraId="19C29336">
            <w:pPr>
              <w:spacing w:after="0" w:line="240" w:lineRule="auto"/>
              <w:jc w:val="left"/>
            </w:pPr>
            <w:r>
              <w:rPr>
                <w:rFonts w:ascii="宋体" w:hAnsi="宋体" w:eastAsia="宋体"/>
                <w:sz w:val="18"/>
              </w:rPr>
              <w:t>VARCHAR(64)</w:t>
            </w:r>
          </w:p>
        </w:tc>
        <w:tc>
          <w:tcPr>
            <w:tcW w:w="1727" w:type="dxa"/>
          </w:tcPr>
          <w:p w14:paraId="163B21BA">
            <w:pPr>
              <w:spacing w:after="0" w:line="240" w:lineRule="auto"/>
              <w:jc w:val="left"/>
            </w:pPr>
            <w:r>
              <w:rPr>
                <w:rFonts w:ascii="宋体" w:hAnsi="宋体" w:eastAsia="宋体"/>
                <w:sz w:val="18"/>
              </w:rPr>
              <w:t>FK→t_users</w:t>
            </w:r>
          </w:p>
        </w:tc>
      </w:tr>
      <w:tr w14:paraId="5D29F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B16DED5">
            <w:pPr>
              <w:spacing w:after="0" w:line="240" w:lineRule="auto"/>
              <w:jc w:val="left"/>
            </w:pPr>
            <w:r>
              <w:rPr>
                <w:rFonts w:ascii="宋体" w:hAnsi="宋体" w:eastAsia="宋体"/>
                <w:sz w:val="18"/>
              </w:rPr>
              <w:t>8</w:t>
            </w:r>
          </w:p>
        </w:tc>
        <w:tc>
          <w:tcPr>
            <w:tcW w:w="1727" w:type="dxa"/>
          </w:tcPr>
          <w:p w14:paraId="4A1FB49C">
            <w:pPr>
              <w:spacing w:after="0" w:line="240" w:lineRule="auto"/>
              <w:jc w:val="left"/>
            </w:pPr>
            <w:r>
              <w:rPr>
                <w:rFonts w:ascii="宋体" w:hAnsi="宋体" w:eastAsia="宋体"/>
                <w:sz w:val="18"/>
              </w:rPr>
              <w:t>status</w:t>
            </w:r>
          </w:p>
        </w:tc>
        <w:tc>
          <w:tcPr>
            <w:tcW w:w="1727" w:type="dxa"/>
          </w:tcPr>
          <w:p w14:paraId="6DA552EB">
            <w:pPr>
              <w:spacing w:after="0" w:line="240" w:lineRule="auto"/>
              <w:jc w:val="left"/>
            </w:pPr>
            <w:r>
              <w:rPr>
                <w:rFonts w:ascii="宋体" w:hAnsi="宋体" w:eastAsia="宋体"/>
                <w:sz w:val="18"/>
              </w:rPr>
              <w:t>状态</w:t>
            </w:r>
          </w:p>
        </w:tc>
        <w:tc>
          <w:tcPr>
            <w:tcW w:w="1727" w:type="dxa"/>
          </w:tcPr>
          <w:p w14:paraId="7DF05360">
            <w:pPr>
              <w:spacing w:after="0" w:line="240" w:lineRule="auto"/>
              <w:jc w:val="left"/>
            </w:pPr>
            <w:r>
              <w:rPr>
                <w:rFonts w:ascii="宋体" w:hAnsi="宋体" w:eastAsia="宋体"/>
                <w:sz w:val="18"/>
              </w:rPr>
              <w:t>VARCHAR(16)</w:t>
            </w:r>
          </w:p>
        </w:tc>
        <w:tc>
          <w:tcPr>
            <w:tcW w:w="1727" w:type="dxa"/>
          </w:tcPr>
          <w:p w14:paraId="10D7B5EA">
            <w:pPr>
              <w:spacing w:after="0" w:line="240" w:lineRule="auto"/>
              <w:jc w:val="left"/>
            </w:pPr>
            <w:r>
              <w:rPr>
                <w:rFonts w:ascii="宋体" w:hAnsi="宋体" w:eastAsia="宋体"/>
                <w:sz w:val="18"/>
              </w:rPr>
              <w:t>pending/approved/rejected/archived</w:t>
            </w:r>
          </w:p>
        </w:tc>
      </w:tr>
      <w:tr w14:paraId="2730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26CBEB5">
            <w:pPr>
              <w:spacing w:after="0" w:line="240" w:lineRule="auto"/>
              <w:jc w:val="left"/>
            </w:pPr>
            <w:r>
              <w:rPr>
                <w:rFonts w:ascii="宋体" w:hAnsi="宋体" w:eastAsia="宋体"/>
                <w:sz w:val="18"/>
              </w:rPr>
              <w:t>9</w:t>
            </w:r>
          </w:p>
        </w:tc>
        <w:tc>
          <w:tcPr>
            <w:tcW w:w="1727" w:type="dxa"/>
          </w:tcPr>
          <w:p w14:paraId="1BBDAD21">
            <w:pPr>
              <w:spacing w:after="0" w:line="240" w:lineRule="auto"/>
              <w:jc w:val="left"/>
            </w:pPr>
            <w:r>
              <w:rPr>
                <w:rFonts w:ascii="宋体" w:hAnsi="宋体" w:eastAsia="宋体"/>
                <w:sz w:val="18"/>
              </w:rPr>
              <w:t>reviewer_id</w:t>
            </w:r>
          </w:p>
        </w:tc>
        <w:tc>
          <w:tcPr>
            <w:tcW w:w="1727" w:type="dxa"/>
          </w:tcPr>
          <w:p w14:paraId="74F3BCAB">
            <w:pPr>
              <w:spacing w:after="0" w:line="240" w:lineRule="auto"/>
              <w:jc w:val="left"/>
            </w:pPr>
            <w:r>
              <w:rPr>
                <w:rFonts w:ascii="宋体" w:hAnsi="宋体" w:eastAsia="宋体"/>
                <w:sz w:val="18"/>
              </w:rPr>
              <w:t>审核人ID</w:t>
            </w:r>
          </w:p>
        </w:tc>
        <w:tc>
          <w:tcPr>
            <w:tcW w:w="1727" w:type="dxa"/>
          </w:tcPr>
          <w:p w14:paraId="10DB1641">
            <w:pPr>
              <w:spacing w:after="0" w:line="240" w:lineRule="auto"/>
              <w:jc w:val="left"/>
            </w:pPr>
            <w:r>
              <w:rPr>
                <w:rFonts w:ascii="宋体" w:hAnsi="宋体" w:eastAsia="宋体"/>
                <w:sz w:val="18"/>
              </w:rPr>
              <w:t>VARCHAR(64)</w:t>
            </w:r>
          </w:p>
        </w:tc>
        <w:tc>
          <w:tcPr>
            <w:tcW w:w="1727" w:type="dxa"/>
          </w:tcPr>
          <w:p w14:paraId="27792C47">
            <w:pPr>
              <w:spacing w:after="0" w:line="240" w:lineRule="auto"/>
              <w:jc w:val="left"/>
            </w:pPr>
            <w:r>
              <w:rPr>
                <w:rFonts w:ascii="宋体" w:hAnsi="宋体" w:eastAsia="宋体"/>
                <w:sz w:val="18"/>
              </w:rPr>
              <w:t>FK→t_users</w:t>
            </w:r>
          </w:p>
        </w:tc>
      </w:tr>
      <w:tr w14:paraId="7EF33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3617FDE">
            <w:pPr>
              <w:spacing w:after="0" w:line="240" w:lineRule="auto"/>
              <w:jc w:val="left"/>
            </w:pPr>
            <w:r>
              <w:rPr>
                <w:rFonts w:ascii="宋体" w:hAnsi="宋体" w:eastAsia="宋体"/>
                <w:sz w:val="18"/>
              </w:rPr>
              <w:t>10</w:t>
            </w:r>
          </w:p>
        </w:tc>
        <w:tc>
          <w:tcPr>
            <w:tcW w:w="1727" w:type="dxa"/>
          </w:tcPr>
          <w:p w14:paraId="47D7E06A">
            <w:pPr>
              <w:spacing w:after="0" w:line="240" w:lineRule="auto"/>
              <w:jc w:val="left"/>
            </w:pPr>
            <w:r>
              <w:rPr>
                <w:rFonts w:ascii="宋体" w:hAnsi="宋体" w:eastAsia="宋体"/>
                <w:sz w:val="18"/>
              </w:rPr>
              <w:t>version</w:t>
            </w:r>
          </w:p>
        </w:tc>
        <w:tc>
          <w:tcPr>
            <w:tcW w:w="1727" w:type="dxa"/>
          </w:tcPr>
          <w:p w14:paraId="41967827">
            <w:pPr>
              <w:spacing w:after="0" w:line="240" w:lineRule="auto"/>
              <w:jc w:val="left"/>
            </w:pPr>
            <w:r>
              <w:rPr>
                <w:rFonts w:ascii="宋体" w:hAnsi="宋体" w:eastAsia="宋体"/>
                <w:sz w:val="18"/>
              </w:rPr>
              <w:t>版本号</w:t>
            </w:r>
          </w:p>
        </w:tc>
        <w:tc>
          <w:tcPr>
            <w:tcW w:w="1727" w:type="dxa"/>
          </w:tcPr>
          <w:p w14:paraId="265B2C6E">
            <w:pPr>
              <w:spacing w:after="0" w:line="240" w:lineRule="auto"/>
              <w:jc w:val="left"/>
            </w:pPr>
            <w:r>
              <w:rPr>
                <w:rFonts w:ascii="宋体" w:hAnsi="宋体" w:eastAsia="宋体"/>
                <w:sz w:val="18"/>
              </w:rPr>
              <w:t>INTEGER</w:t>
            </w:r>
          </w:p>
        </w:tc>
        <w:tc>
          <w:tcPr>
            <w:tcW w:w="1727" w:type="dxa"/>
          </w:tcPr>
          <w:p w14:paraId="2E2BAF48">
            <w:pPr>
              <w:spacing w:after="0" w:line="240" w:lineRule="auto"/>
              <w:jc w:val="left"/>
            </w:pPr>
            <w:r>
              <w:rPr>
                <w:rFonts w:ascii="宋体" w:hAnsi="宋体" w:eastAsia="宋体"/>
                <w:sz w:val="18"/>
              </w:rPr>
              <w:t>DEFAULT 1, 自增</w:t>
            </w:r>
          </w:p>
        </w:tc>
      </w:tr>
      <w:tr w14:paraId="1AC4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9501B9C">
            <w:pPr>
              <w:spacing w:after="0" w:line="240" w:lineRule="auto"/>
              <w:jc w:val="left"/>
            </w:pPr>
            <w:r>
              <w:rPr>
                <w:rFonts w:ascii="宋体" w:hAnsi="宋体" w:eastAsia="宋体"/>
                <w:sz w:val="18"/>
              </w:rPr>
              <w:t>11</w:t>
            </w:r>
          </w:p>
        </w:tc>
        <w:tc>
          <w:tcPr>
            <w:tcW w:w="1727" w:type="dxa"/>
          </w:tcPr>
          <w:p w14:paraId="0356FAA5">
            <w:pPr>
              <w:spacing w:after="0" w:line="240" w:lineRule="auto"/>
              <w:jc w:val="left"/>
            </w:pPr>
            <w:r>
              <w:rPr>
                <w:rFonts w:ascii="宋体" w:hAnsi="宋体" w:eastAsia="宋体"/>
                <w:sz w:val="18"/>
              </w:rPr>
              <w:t>use_count</w:t>
            </w:r>
          </w:p>
        </w:tc>
        <w:tc>
          <w:tcPr>
            <w:tcW w:w="1727" w:type="dxa"/>
          </w:tcPr>
          <w:p w14:paraId="0040C10A">
            <w:pPr>
              <w:spacing w:after="0" w:line="240" w:lineRule="auto"/>
              <w:jc w:val="left"/>
            </w:pPr>
            <w:r>
              <w:rPr>
                <w:rFonts w:ascii="宋体" w:hAnsi="宋体" w:eastAsia="宋体"/>
                <w:sz w:val="18"/>
              </w:rPr>
              <w:t>使用次数</w:t>
            </w:r>
          </w:p>
        </w:tc>
        <w:tc>
          <w:tcPr>
            <w:tcW w:w="1727" w:type="dxa"/>
          </w:tcPr>
          <w:p w14:paraId="322C2828">
            <w:pPr>
              <w:spacing w:after="0" w:line="240" w:lineRule="auto"/>
              <w:jc w:val="left"/>
            </w:pPr>
            <w:r>
              <w:rPr>
                <w:rFonts w:ascii="宋体" w:hAnsi="宋体" w:eastAsia="宋体"/>
                <w:sz w:val="18"/>
              </w:rPr>
              <w:t>INTEGER</w:t>
            </w:r>
          </w:p>
        </w:tc>
        <w:tc>
          <w:tcPr>
            <w:tcW w:w="1727" w:type="dxa"/>
          </w:tcPr>
          <w:p w14:paraId="18096F82">
            <w:pPr>
              <w:spacing w:after="0" w:line="240" w:lineRule="auto"/>
              <w:jc w:val="left"/>
            </w:pPr>
            <w:r>
              <w:rPr>
                <w:rFonts w:ascii="宋体" w:hAnsi="宋体" w:eastAsia="宋体"/>
                <w:sz w:val="18"/>
              </w:rPr>
              <w:t>DEFAULT 0</w:t>
            </w:r>
          </w:p>
        </w:tc>
      </w:tr>
      <w:tr w14:paraId="7BC43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CC2B0D3">
            <w:pPr>
              <w:spacing w:after="0" w:line="240" w:lineRule="auto"/>
              <w:jc w:val="left"/>
            </w:pPr>
            <w:r>
              <w:rPr>
                <w:rFonts w:ascii="宋体" w:hAnsi="宋体" w:eastAsia="宋体"/>
                <w:sz w:val="18"/>
              </w:rPr>
              <w:t>12</w:t>
            </w:r>
          </w:p>
        </w:tc>
        <w:tc>
          <w:tcPr>
            <w:tcW w:w="1727" w:type="dxa"/>
          </w:tcPr>
          <w:p w14:paraId="2713794F">
            <w:pPr>
              <w:spacing w:after="0" w:line="240" w:lineRule="auto"/>
              <w:jc w:val="left"/>
            </w:pPr>
            <w:r>
              <w:rPr>
                <w:rFonts w:ascii="宋体" w:hAnsi="宋体" w:eastAsia="宋体"/>
                <w:sz w:val="18"/>
              </w:rPr>
              <w:t>useful_rate</w:t>
            </w:r>
          </w:p>
        </w:tc>
        <w:tc>
          <w:tcPr>
            <w:tcW w:w="1727" w:type="dxa"/>
          </w:tcPr>
          <w:p w14:paraId="5A70B350">
            <w:pPr>
              <w:spacing w:after="0" w:line="240" w:lineRule="auto"/>
              <w:jc w:val="left"/>
            </w:pPr>
            <w:r>
              <w:rPr>
                <w:rFonts w:ascii="宋体" w:hAnsi="宋体" w:eastAsia="宋体"/>
                <w:sz w:val="18"/>
              </w:rPr>
              <w:t>有用率</w:t>
            </w:r>
          </w:p>
        </w:tc>
        <w:tc>
          <w:tcPr>
            <w:tcW w:w="1727" w:type="dxa"/>
          </w:tcPr>
          <w:p w14:paraId="7C8406D4">
            <w:pPr>
              <w:spacing w:after="0" w:line="240" w:lineRule="auto"/>
              <w:jc w:val="left"/>
            </w:pPr>
            <w:r>
              <w:rPr>
                <w:rFonts w:ascii="宋体" w:hAnsi="宋体" w:eastAsia="宋体"/>
                <w:sz w:val="18"/>
              </w:rPr>
              <w:t>REAL</w:t>
            </w:r>
          </w:p>
        </w:tc>
        <w:tc>
          <w:tcPr>
            <w:tcW w:w="1727" w:type="dxa"/>
          </w:tcPr>
          <w:p w14:paraId="3DF71496">
            <w:pPr>
              <w:spacing w:after="0" w:line="240" w:lineRule="auto"/>
              <w:jc w:val="left"/>
            </w:pPr>
            <w:r>
              <w:rPr>
                <w:rFonts w:ascii="宋体" w:hAnsi="宋体" w:eastAsia="宋体"/>
                <w:sz w:val="18"/>
              </w:rPr>
              <w:t>0~1, DEFAULT 1.0</w:t>
            </w:r>
          </w:p>
        </w:tc>
      </w:tr>
      <w:tr w14:paraId="6F512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7B5141E">
            <w:pPr>
              <w:spacing w:after="0" w:line="240" w:lineRule="auto"/>
              <w:jc w:val="left"/>
            </w:pPr>
            <w:r>
              <w:rPr>
                <w:rFonts w:ascii="宋体" w:hAnsi="宋体" w:eastAsia="宋体"/>
                <w:sz w:val="18"/>
              </w:rPr>
              <w:t>13</w:t>
            </w:r>
          </w:p>
        </w:tc>
        <w:tc>
          <w:tcPr>
            <w:tcW w:w="1727" w:type="dxa"/>
          </w:tcPr>
          <w:p w14:paraId="55537568">
            <w:pPr>
              <w:spacing w:after="0" w:line="240" w:lineRule="auto"/>
              <w:jc w:val="left"/>
            </w:pPr>
            <w:r>
              <w:rPr>
                <w:rFonts w:ascii="宋体" w:hAnsi="宋体" w:eastAsia="宋体"/>
                <w:sz w:val="18"/>
              </w:rPr>
              <w:t>created_at</w:t>
            </w:r>
          </w:p>
        </w:tc>
        <w:tc>
          <w:tcPr>
            <w:tcW w:w="1727" w:type="dxa"/>
          </w:tcPr>
          <w:p w14:paraId="66C13325">
            <w:pPr>
              <w:spacing w:after="0" w:line="240" w:lineRule="auto"/>
              <w:jc w:val="left"/>
            </w:pPr>
            <w:r>
              <w:rPr>
                <w:rFonts w:ascii="宋体" w:hAnsi="宋体" w:eastAsia="宋体"/>
                <w:sz w:val="18"/>
              </w:rPr>
              <w:t>创建时间</w:t>
            </w:r>
          </w:p>
        </w:tc>
        <w:tc>
          <w:tcPr>
            <w:tcW w:w="1727" w:type="dxa"/>
          </w:tcPr>
          <w:p w14:paraId="0A4E1527">
            <w:pPr>
              <w:spacing w:after="0" w:line="240" w:lineRule="auto"/>
              <w:jc w:val="left"/>
            </w:pPr>
            <w:r>
              <w:rPr>
                <w:rFonts w:ascii="宋体" w:hAnsi="宋体" w:eastAsia="宋体"/>
                <w:sz w:val="18"/>
              </w:rPr>
              <w:t>TIMESTAMP</w:t>
            </w:r>
          </w:p>
        </w:tc>
        <w:tc>
          <w:tcPr>
            <w:tcW w:w="1727" w:type="dxa"/>
          </w:tcPr>
          <w:p w14:paraId="78040B35">
            <w:pPr>
              <w:spacing w:after="0" w:line="240" w:lineRule="auto"/>
              <w:jc w:val="left"/>
            </w:pPr>
            <w:r>
              <w:rPr>
                <w:rFonts w:ascii="宋体" w:hAnsi="宋体" w:eastAsia="宋体"/>
                <w:sz w:val="18"/>
              </w:rPr>
              <w:t>DEFAULT NOW()</w:t>
            </w:r>
          </w:p>
        </w:tc>
      </w:tr>
      <w:tr w14:paraId="7190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7701745">
            <w:pPr>
              <w:spacing w:after="0" w:line="240" w:lineRule="auto"/>
              <w:jc w:val="left"/>
            </w:pPr>
            <w:r>
              <w:rPr>
                <w:rFonts w:ascii="宋体" w:hAnsi="宋体" w:eastAsia="宋体"/>
                <w:sz w:val="18"/>
              </w:rPr>
              <w:t>14</w:t>
            </w:r>
          </w:p>
        </w:tc>
        <w:tc>
          <w:tcPr>
            <w:tcW w:w="1727" w:type="dxa"/>
          </w:tcPr>
          <w:p w14:paraId="259494A4">
            <w:pPr>
              <w:spacing w:after="0" w:line="240" w:lineRule="auto"/>
              <w:jc w:val="left"/>
            </w:pPr>
            <w:r>
              <w:rPr>
                <w:rFonts w:ascii="宋体" w:hAnsi="宋体" w:eastAsia="宋体"/>
                <w:sz w:val="18"/>
              </w:rPr>
              <w:t>updated_at</w:t>
            </w:r>
          </w:p>
        </w:tc>
        <w:tc>
          <w:tcPr>
            <w:tcW w:w="1727" w:type="dxa"/>
          </w:tcPr>
          <w:p w14:paraId="77F31A23">
            <w:pPr>
              <w:spacing w:after="0" w:line="240" w:lineRule="auto"/>
              <w:jc w:val="left"/>
            </w:pPr>
            <w:r>
              <w:rPr>
                <w:rFonts w:ascii="宋体" w:hAnsi="宋体" w:eastAsia="宋体"/>
                <w:sz w:val="18"/>
              </w:rPr>
              <w:t>更新时间</w:t>
            </w:r>
          </w:p>
        </w:tc>
        <w:tc>
          <w:tcPr>
            <w:tcW w:w="1727" w:type="dxa"/>
          </w:tcPr>
          <w:p w14:paraId="0ED2CA90">
            <w:pPr>
              <w:spacing w:after="0" w:line="240" w:lineRule="auto"/>
              <w:jc w:val="left"/>
            </w:pPr>
            <w:r>
              <w:rPr>
                <w:rFonts w:ascii="宋体" w:hAnsi="宋体" w:eastAsia="宋体"/>
                <w:sz w:val="18"/>
              </w:rPr>
              <w:t>TIMESTAMP</w:t>
            </w:r>
          </w:p>
        </w:tc>
        <w:tc>
          <w:tcPr>
            <w:tcW w:w="1727" w:type="dxa"/>
          </w:tcPr>
          <w:p w14:paraId="5DEF6938">
            <w:pPr>
              <w:spacing w:after="0" w:line="240" w:lineRule="auto"/>
              <w:jc w:val="left"/>
            </w:pPr>
            <w:r>
              <w:rPr>
                <w:rFonts w:ascii="宋体" w:hAnsi="宋体" w:eastAsia="宋体"/>
                <w:sz w:val="18"/>
              </w:rPr>
              <w:t>DEFAULT NOW()</w:t>
            </w:r>
          </w:p>
        </w:tc>
      </w:tr>
    </w:tbl>
    <w:p w14:paraId="7DBEA54B">
      <w:pPr>
        <w:spacing w:after="200" w:line="276" w:lineRule="auto"/>
      </w:pPr>
    </w:p>
    <w:p w14:paraId="2C6B4E48">
      <w:pPr>
        <w:pStyle w:val="7"/>
      </w:pPr>
      <w:r>
        <w:rPr>
          <w:rFonts w:ascii="黑体" w:hAnsi="黑体" w:eastAsia="黑体"/>
          <w:sz w:val="24"/>
        </w:rPr>
        <w:t>4.2 方法</w:t>
      </w:r>
    </w:p>
    <w:p w14:paraId="0E415D60">
      <w:pPr>
        <w:spacing w:after="200" w:line="276" w:lineRule="auto"/>
      </w:pPr>
      <w:r>
        <w:rPr>
          <w:rFonts w:ascii="宋体" w:hAnsi="宋体" w:eastAsia="宋体" w:cstheme="minorBidi"/>
          <w:sz w:val="24"/>
          <w:szCs w:val="22"/>
          <w:lang w:val="en-US" w:eastAsia="en-US" w:bidi="ar-SA"/>
        </w:rPr>
        <w:t>• match_by_keywords(query): [Template]</w:t>
      </w:r>
    </w:p>
    <w:p w14:paraId="5DA5013F">
      <w:pPr>
        <w:spacing w:after="200" w:line="276" w:lineRule="auto"/>
      </w:pPr>
      <w:r>
        <w:rPr>
          <w:rFonts w:ascii="宋体" w:hAnsi="宋体" w:eastAsia="宋体" w:cstheme="minorBidi"/>
          <w:sz w:val="24"/>
          <w:szCs w:val="22"/>
          <w:lang w:val="en-US" w:eastAsia="en-US" w:bidi="ar-SA"/>
        </w:rPr>
        <w:t>• submit_from_task(task_id): template_id</w:t>
      </w:r>
    </w:p>
    <w:p w14:paraId="45A3FBBA">
      <w:pPr>
        <w:spacing w:after="200" w:line="276" w:lineRule="auto"/>
      </w:pPr>
      <w:r>
        <w:rPr>
          <w:rFonts w:ascii="宋体" w:hAnsi="宋体" w:eastAsia="宋体" w:cstheme="minorBidi"/>
          <w:sz w:val="24"/>
          <w:szCs w:val="22"/>
          <w:lang w:val="en-US" w:eastAsia="en-US" w:bidi="ar-SA"/>
        </w:rPr>
        <w:t>• approve(template_id, reviewer): bool</w:t>
      </w:r>
    </w:p>
    <w:p w14:paraId="27DA8D1A">
      <w:pPr>
        <w:spacing w:after="200" w:line="276" w:lineRule="auto"/>
      </w:pPr>
      <w:r>
        <w:rPr>
          <w:rFonts w:ascii="宋体" w:hAnsi="宋体" w:eastAsia="宋体" w:cstheme="minorBidi"/>
          <w:sz w:val="24"/>
          <w:szCs w:val="22"/>
          <w:lang w:val="en-US" w:eastAsia="en-US" w:bidi="ar-SA"/>
        </w:rPr>
        <w:t>• get_published(version_gt): [Template]</w:t>
      </w:r>
    </w:p>
    <w:p w14:paraId="5E5FAAA2">
      <w:pPr>
        <w:pStyle w:val="6"/>
      </w:pPr>
      <w:r>
        <w:rPr>
          <w:rFonts w:ascii="黑体" w:hAnsi="黑体" w:eastAsia="黑体"/>
          <w:sz w:val="24"/>
        </w:rPr>
        <w:t>5、Feedback（用户反馈）实体</w:t>
      </w:r>
    </w:p>
    <w:p w14:paraId="11D2FA22">
      <w:pPr>
        <w:spacing w:after="200" w:line="276" w:lineRule="auto"/>
        <w:ind w:firstLine="420"/>
      </w:pPr>
      <w:r>
        <w:rPr>
          <w:rFonts w:ascii="宋体" w:hAnsi="宋体" w:eastAsia="宋体" w:cstheme="minorBidi"/>
          <w:sz w:val="24"/>
          <w:szCs w:val="22"/>
          <w:lang w:val="en-US" w:eastAsia="en-US" w:bidi="ar-SA"/>
        </w:rPr>
        <w:t>记录用户对每次指引结果的评价，用于模板质量评估和系统优化。</w:t>
      </w:r>
    </w:p>
    <w:p w14:paraId="030761B8">
      <w:pPr>
        <w:pStyle w:val="7"/>
      </w:pPr>
      <w:r>
        <w:rPr>
          <w:rFonts w:ascii="黑体" w:hAnsi="黑体" w:eastAsia="黑体"/>
          <w:sz w:val="24"/>
        </w:rPr>
        <w:t>5.1 属性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1702"/>
        <w:gridCol w:w="1631"/>
        <w:gridCol w:w="1689"/>
        <w:gridCol w:w="2197"/>
      </w:tblGrid>
      <w:tr w14:paraId="62977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shd w:val="clear" w:color="auto" w:fill="D9D9D9"/>
          </w:tcPr>
          <w:p w14:paraId="557C232F">
            <w:pPr>
              <w:spacing w:after="0" w:line="240" w:lineRule="auto"/>
              <w:jc w:val="center"/>
            </w:pPr>
            <w:r>
              <w:rPr>
                <w:rFonts w:ascii="宋体" w:hAnsi="宋体" w:eastAsia="宋体"/>
                <w:b/>
                <w:sz w:val="20"/>
              </w:rPr>
              <w:t>编号</w:t>
            </w:r>
          </w:p>
        </w:tc>
        <w:tc>
          <w:tcPr>
            <w:tcW w:w="1727" w:type="dxa"/>
            <w:shd w:val="clear" w:color="auto" w:fill="D9D9D9"/>
          </w:tcPr>
          <w:p w14:paraId="6BC708FF">
            <w:pPr>
              <w:spacing w:after="0" w:line="240" w:lineRule="auto"/>
              <w:jc w:val="center"/>
            </w:pPr>
            <w:r>
              <w:rPr>
                <w:rFonts w:ascii="宋体" w:hAnsi="宋体" w:eastAsia="宋体"/>
                <w:b/>
                <w:sz w:val="20"/>
              </w:rPr>
              <w:t>英文名</w:t>
            </w:r>
          </w:p>
        </w:tc>
        <w:tc>
          <w:tcPr>
            <w:tcW w:w="1727" w:type="dxa"/>
            <w:shd w:val="clear" w:color="auto" w:fill="D9D9D9"/>
          </w:tcPr>
          <w:p w14:paraId="2EF06528">
            <w:pPr>
              <w:spacing w:after="0" w:line="240" w:lineRule="auto"/>
              <w:jc w:val="center"/>
            </w:pPr>
            <w:r>
              <w:rPr>
                <w:rFonts w:ascii="宋体" w:hAnsi="宋体" w:eastAsia="宋体"/>
                <w:b/>
                <w:sz w:val="20"/>
              </w:rPr>
              <w:t>中文名</w:t>
            </w:r>
          </w:p>
        </w:tc>
        <w:tc>
          <w:tcPr>
            <w:tcW w:w="1727" w:type="dxa"/>
            <w:shd w:val="clear" w:color="auto" w:fill="D9D9D9"/>
          </w:tcPr>
          <w:p w14:paraId="4A7899EE">
            <w:pPr>
              <w:spacing w:after="0" w:line="240" w:lineRule="auto"/>
              <w:jc w:val="center"/>
            </w:pPr>
            <w:r>
              <w:rPr>
                <w:rFonts w:ascii="宋体" w:hAnsi="宋体" w:eastAsia="宋体"/>
                <w:b/>
                <w:sz w:val="20"/>
              </w:rPr>
              <w:t>数据类型</w:t>
            </w:r>
          </w:p>
        </w:tc>
        <w:tc>
          <w:tcPr>
            <w:tcW w:w="1727" w:type="dxa"/>
            <w:shd w:val="clear" w:color="auto" w:fill="D9D9D9"/>
          </w:tcPr>
          <w:p w14:paraId="633CB964">
            <w:pPr>
              <w:spacing w:after="0" w:line="240" w:lineRule="auto"/>
              <w:jc w:val="center"/>
            </w:pPr>
            <w:r>
              <w:rPr>
                <w:rFonts w:ascii="宋体" w:hAnsi="宋体" w:eastAsia="宋体"/>
                <w:b/>
                <w:sz w:val="20"/>
              </w:rPr>
              <w:t>说明</w:t>
            </w:r>
          </w:p>
        </w:tc>
      </w:tr>
      <w:tr w14:paraId="5CCC3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84965F8">
            <w:pPr>
              <w:spacing w:after="0" w:line="240" w:lineRule="auto"/>
              <w:jc w:val="left"/>
            </w:pPr>
            <w:r>
              <w:rPr>
                <w:rFonts w:ascii="宋体" w:hAnsi="宋体" w:eastAsia="宋体"/>
                <w:sz w:val="18"/>
              </w:rPr>
              <w:t>1</w:t>
            </w:r>
          </w:p>
        </w:tc>
        <w:tc>
          <w:tcPr>
            <w:tcW w:w="1727" w:type="dxa"/>
          </w:tcPr>
          <w:p w14:paraId="273E69E4">
            <w:pPr>
              <w:spacing w:after="0" w:line="240" w:lineRule="auto"/>
              <w:jc w:val="left"/>
            </w:pPr>
            <w:r>
              <w:rPr>
                <w:rFonts w:ascii="宋体" w:hAnsi="宋体" w:eastAsia="宋体"/>
                <w:sz w:val="18"/>
              </w:rPr>
              <w:t>feedback_id</w:t>
            </w:r>
          </w:p>
        </w:tc>
        <w:tc>
          <w:tcPr>
            <w:tcW w:w="1727" w:type="dxa"/>
          </w:tcPr>
          <w:p w14:paraId="36876353">
            <w:pPr>
              <w:spacing w:after="0" w:line="240" w:lineRule="auto"/>
              <w:jc w:val="left"/>
            </w:pPr>
            <w:r>
              <w:rPr>
                <w:rFonts w:ascii="宋体" w:hAnsi="宋体" w:eastAsia="宋体"/>
                <w:sz w:val="18"/>
              </w:rPr>
              <w:t>反馈ID</w:t>
            </w:r>
          </w:p>
        </w:tc>
        <w:tc>
          <w:tcPr>
            <w:tcW w:w="1727" w:type="dxa"/>
          </w:tcPr>
          <w:p w14:paraId="3F16FFBF">
            <w:pPr>
              <w:spacing w:after="0" w:line="240" w:lineRule="auto"/>
              <w:jc w:val="left"/>
            </w:pPr>
            <w:r>
              <w:rPr>
                <w:rFonts w:ascii="宋体" w:hAnsi="宋体" w:eastAsia="宋体"/>
                <w:sz w:val="18"/>
              </w:rPr>
              <w:t>VARCHAR(64)</w:t>
            </w:r>
          </w:p>
        </w:tc>
        <w:tc>
          <w:tcPr>
            <w:tcW w:w="1727" w:type="dxa"/>
          </w:tcPr>
          <w:p w14:paraId="2D2748D1">
            <w:pPr>
              <w:spacing w:after="0" w:line="240" w:lineRule="auto"/>
              <w:jc w:val="left"/>
            </w:pPr>
            <w:r>
              <w:rPr>
                <w:rFonts w:ascii="宋体" w:hAnsi="宋体" w:eastAsia="宋体"/>
                <w:sz w:val="18"/>
              </w:rPr>
              <w:t>PK, UUID</w:t>
            </w:r>
          </w:p>
        </w:tc>
      </w:tr>
      <w:tr w14:paraId="42101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CA6ED42">
            <w:pPr>
              <w:spacing w:after="0" w:line="240" w:lineRule="auto"/>
              <w:jc w:val="left"/>
            </w:pPr>
            <w:r>
              <w:rPr>
                <w:rFonts w:ascii="宋体" w:hAnsi="宋体" w:eastAsia="宋体"/>
                <w:sz w:val="18"/>
              </w:rPr>
              <w:t>2</w:t>
            </w:r>
          </w:p>
        </w:tc>
        <w:tc>
          <w:tcPr>
            <w:tcW w:w="1727" w:type="dxa"/>
          </w:tcPr>
          <w:p w14:paraId="5D466E5F">
            <w:pPr>
              <w:spacing w:after="0" w:line="240" w:lineRule="auto"/>
              <w:jc w:val="left"/>
            </w:pPr>
            <w:r>
              <w:rPr>
                <w:rFonts w:ascii="宋体" w:hAnsi="宋体" w:eastAsia="宋体"/>
                <w:sz w:val="18"/>
              </w:rPr>
              <w:t>task_id</w:t>
            </w:r>
          </w:p>
        </w:tc>
        <w:tc>
          <w:tcPr>
            <w:tcW w:w="1727" w:type="dxa"/>
          </w:tcPr>
          <w:p w14:paraId="4063657B">
            <w:pPr>
              <w:spacing w:after="0" w:line="240" w:lineRule="auto"/>
              <w:jc w:val="left"/>
            </w:pPr>
            <w:r>
              <w:rPr>
                <w:rFonts w:ascii="宋体" w:hAnsi="宋体" w:eastAsia="宋体"/>
                <w:sz w:val="18"/>
              </w:rPr>
              <w:t>任务ID</w:t>
            </w:r>
          </w:p>
        </w:tc>
        <w:tc>
          <w:tcPr>
            <w:tcW w:w="1727" w:type="dxa"/>
          </w:tcPr>
          <w:p w14:paraId="0C62EDF3">
            <w:pPr>
              <w:spacing w:after="0" w:line="240" w:lineRule="auto"/>
              <w:jc w:val="left"/>
            </w:pPr>
            <w:r>
              <w:rPr>
                <w:rFonts w:ascii="宋体" w:hAnsi="宋体" w:eastAsia="宋体"/>
                <w:sz w:val="18"/>
              </w:rPr>
              <w:t>VARCHAR(64)</w:t>
            </w:r>
          </w:p>
        </w:tc>
        <w:tc>
          <w:tcPr>
            <w:tcW w:w="1727" w:type="dxa"/>
          </w:tcPr>
          <w:p w14:paraId="2B1BC28D">
            <w:pPr>
              <w:spacing w:after="0" w:line="240" w:lineRule="auto"/>
              <w:jc w:val="left"/>
            </w:pPr>
            <w:r>
              <w:rPr>
                <w:rFonts w:ascii="宋体" w:hAnsi="宋体" w:eastAsia="宋体"/>
                <w:sz w:val="18"/>
              </w:rPr>
              <w:t>FK→t_transactions, (task_id,user_id) UNIQUE</w:t>
            </w:r>
          </w:p>
        </w:tc>
      </w:tr>
      <w:tr w14:paraId="1E078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E05CF8D">
            <w:pPr>
              <w:spacing w:after="0" w:line="240" w:lineRule="auto"/>
              <w:jc w:val="left"/>
            </w:pPr>
            <w:r>
              <w:rPr>
                <w:rFonts w:ascii="宋体" w:hAnsi="宋体" w:eastAsia="宋体"/>
                <w:sz w:val="18"/>
              </w:rPr>
              <w:t>3</w:t>
            </w:r>
          </w:p>
        </w:tc>
        <w:tc>
          <w:tcPr>
            <w:tcW w:w="1727" w:type="dxa"/>
          </w:tcPr>
          <w:p w14:paraId="45825A96">
            <w:pPr>
              <w:spacing w:after="0" w:line="240" w:lineRule="auto"/>
              <w:jc w:val="left"/>
            </w:pPr>
            <w:r>
              <w:rPr>
                <w:rFonts w:ascii="宋体" w:hAnsi="宋体" w:eastAsia="宋体"/>
                <w:sz w:val="18"/>
              </w:rPr>
              <w:t>user_id</w:t>
            </w:r>
          </w:p>
        </w:tc>
        <w:tc>
          <w:tcPr>
            <w:tcW w:w="1727" w:type="dxa"/>
          </w:tcPr>
          <w:p w14:paraId="74A57350">
            <w:pPr>
              <w:spacing w:after="0" w:line="240" w:lineRule="auto"/>
              <w:jc w:val="left"/>
            </w:pPr>
            <w:r>
              <w:rPr>
                <w:rFonts w:ascii="宋体" w:hAnsi="宋体" w:eastAsia="宋体"/>
                <w:sz w:val="18"/>
              </w:rPr>
              <w:t>用户ID</w:t>
            </w:r>
          </w:p>
        </w:tc>
        <w:tc>
          <w:tcPr>
            <w:tcW w:w="1727" w:type="dxa"/>
          </w:tcPr>
          <w:p w14:paraId="0C97BB35">
            <w:pPr>
              <w:spacing w:after="0" w:line="240" w:lineRule="auto"/>
              <w:jc w:val="left"/>
            </w:pPr>
            <w:r>
              <w:rPr>
                <w:rFonts w:ascii="宋体" w:hAnsi="宋体" w:eastAsia="宋体"/>
                <w:sz w:val="18"/>
              </w:rPr>
              <w:t>VARCHAR(64)</w:t>
            </w:r>
          </w:p>
        </w:tc>
        <w:tc>
          <w:tcPr>
            <w:tcW w:w="1727" w:type="dxa"/>
          </w:tcPr>
          <w:p w14:paraId="02F80F84">
            <w:pPr>
              <w:spacing w:after="0" w:line="240" w:lineRule="auto"/>
              <w:jc w:val="left"/>
            </w:pPr>
            <w:r>
              <w:rPr>
                <w:rFonts w:ascii="宋体" w:hAnsi="宋体" w:eastAsia="宋体"/>
                <w:sz w:val="18"/>
              </w:rPr>
              <w:t>FK→t_users</w:t>
            </w:r>
          </w:p>
        </w:tc>
      </w:tr>
      <w:tr w14:paraId="5467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BC68144">
            <w:pPr>
              <w:spacing w:after="0" w:line="240" w:lineRule="auto"/>
              <w:jc w:val="left"/>
            </w:pPr>
            <w:r>
              <w:rPr>
                <w:rFonts w:ascii="宋体" w:hAnsi="宋体" w:eastAsia="宋体"/>
                <w:sz w:val="18"/>
              </w:rPr>
              <w:t>4</w:t>
            </w:r>
          </w:p>
        </w:tc>
        <w:tc>
          <w:tcPr>
            <w:tcW w:w="1727" w:type="dxa"/>
          </w:tcPr>
          <w:p w14:paraId="3648A4C8">
            <w:pPr>
              <w:spacing w:after="0" w:line="240" w:lineRule="auto"/>
              <w:jc w:val="left"/>
            </w:pPr>
            <w:r>
              <w:rPr>
                <w:rFonts w:ascii="宋体" w:hAnsi="宋体" w:eastAsia="宋体"/>
                <w:sz w:val="18"/>
              </w:rPr>
              <w:t>feedback_type</w:t>
            </w:r>
          </w:p>
        </w:tc>
        <w:tc>
          <w:tcPr>
            <w:tcW w:w="1727" w:type="dxa"/>
          </w:tcPr>
          <w:p w14:paraId="3F9FC49A">
            <w:pPr>
              <w:spacing w:after="0" w:line="240" w:lineRule="auto"/>
              <w:jc w:val="left"/>
            </w:pPr>
            <w:r>
              <w:rPr>
                <w:rFonts w:ascii="宋体" w:hAnsi="宋体" w:eastAsia="宋体"/>
                <w:sz w:val="18"/>
              </w:rPr>
              <w:t>反馈类型</w:t>
            </w:r>
          </w:p>
        </w:tc>
        <w:tc>
          <w:tcPr>
            <w:tcW w:w="1727" w:type="dxa"/>
          </w:tcPr>
          <w:p w14:paraId="6928649F">
            <w:pPr>
              <w:spacing w:after="0" w:line="240" w:lineRule="auto"/>
              <w:jc w:val="left"/>
            </w:pPr>
            <w:r>
              <w:rPr>
                <w:rFonts w:ascii="宋体" w:hAnsi="宋体" w:eastAsia="宋体"/>
                <w:sz w:val="18"/>
              </w:rPr>
              <w:t>VARCHAR(16)</w:t>
            </w:r>
          </w:p>
        </w:tc>
        <w:tc>
          <w:tcPr>
            <w:tcW w:w="1727" w:type="dxa"/>
          </w:tcPr>
          <w:p w14:paraId="4A809ED8">
            <w:pPr>
              <w:spacing w:after="0" w:line="240" w:lineRule="auto"/>
              <w:jc w:val="left"/>
            </w:pPr>
            <w:r>
              <w:rPr>
                <w:rFonts w:ascii="宋体" w:hAnsi="宋体" w:eastAsia="宋体"/>
                <w:sz w:val="18"/>
              </w:rPr>
              <w:t>useful/useless/neutral</w:t>
            </w:r>
          </w:p>
        </w:tc>
      </w:tr>
      <w:tr w14:paraId="427F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71DFD8A">
            <w:pPr>
              <w:spacing w:after="0" w:line="240" w:lineRule="auto"/>
              <w:jc w:val="left"/>
            </w:pPr>
            <w:r>
              <w:rPr>
                <w:rFonts w:ascii="宋体" w:hAnsi="宋体" w:eastAsia="宋体"/>
                <w:sz w:val="18"/>
              </w:rPr>
              <w:t>5</w:t>
            </w:r>
          </w:p>
        </w:tc>
        <w:tc>
          <w:tcPr>
            <w:tcW w:w="1727" w:type="dxa"/>
          </w:tcPr>
          <w:p w14:paraId="56970A49">
            <w:pPr>
              <w:spacing w:after="0" w:line="240" w:lineRule="auto"/>
              <w:jc w:val="left"/>
            </w:pPr>
            <w:r>
              <w:rPr>
                <w:rFonts w:ascii="宋体" w:hAnsi="宋体" w:eastAsia="宋体"/>
                <w:sz w:val="18"/>
              </w:rPr>
              <w:t>comment</w:t>
            </w:r>
          </w:p>
        </w:tc>
        <w:tc>
          <w:tcPr>
            <w:tcW w:w="1727" w:type="dxa"/>
          </w:tcPr>
          <w:p w14:paraId="53A7ABA4">
            <w:pPr>
              <w:spacing w:after="0" w:line="240" w:lineRule="auto"/>
              <w:jc w:val="left"/>
            </w:pPr>
            <w:r>
              <w:rPr>
                <w:rFonts w:ascii="宋体" w:hAnsi="宋体" w:eastAsia="宋体"/>
                <w:sz w:val="18"/>
              </w:rPr>
              <w:t>评语</w:t>
            </w:r>
          </w:p>
        </w:tc>
        <w:tc>
          <w:tcPr>
            <w:tcW w:w="1727" w:type="dxa"/>
          </w:tcPr>
          <w:p w14:paraId="4D3DBFEF">
            <w:pPr>
              <w:spacing w:after="0" w:line="240" w:lineRule="auto"/>
              <w:jc w:val="left"/>
            </w:pPr>
            <w:r>
              <w:rPr>
                <w:rFonts w:ascii="宋体" w:hAnsi="宋体" w:eastAsia="宋体"/>
                <w:sz w:val="18"/>
              </w:rPr>
              <w:t>TEXT</w:t>
            </w:r>
          </w:p>
        </w:tc>
        <w:tc>
          <w:tcPr>
            <w:tcW w:w="1727" w:type="dxa"/>
          </w:tcPr>
          <w:p w14:paraId="31C811EF">
            <w:pPr>
              <w:spacing w:after="0" w:line="240" w:lineRule="auto"/>
              <w:jc w:val="left"/>
            </w:pPr>
            <w:r>
              <w:rPr>
                <w:rFonts w:ascii="宋体" w:hAnsi="宋体" w:eastAsia="宋体"/>
                <w:sz w:val="18"/>
              </w:rPr>
              <w:t>可选</w:t>
            </w:r>
          </w:p>
        </w:tc>
      </w:tr>
      <w:tr w14:paraId="6FA2F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52AF3D5">
            <w:pPr>
              <w:spacing w:after="0" w:line="240" w:lineRule="auto"/>
              <w:jc w:val="left"/>
            </w:pPr>
            <w:r>
              <w:rPr>
                <w:rFonts w:ascii="宋体" w:hAnsi="宋体" w:eastAsia="宋体"/>
                <w:sz w:val="18"/>
              </w:rPr>
              <w:t>6</w:t>
            </w:r>
          </w:p>
        </w:tc>
        <w:tc>
          <w:tcPr>
            <w:tcW w:w="1727" w:type="dxa"/>
          </w:tcPr>
          <w:p w14:paraId="104E89AD">
            <w:pPr>
              <w:spacing w:after="0" w:line="240" w:lineRule="auto"/>
              <w:jc w:val="left"/>
            </w:pPr>
            <w:r>
              <w:rPr>
                <w:rFonts w:ascii="宋体" w:hAnsi="宋体" w:eastAsia="宋体"/>
                <w:sz w:val="18"/>
              </w:rPr>
              <w:t>created_at</w:t>
            </w:r>
          </w:p>
        </w:tc>
        <w:tc>
          <w:tcPr>
            <w:tcW w:w="1727" w:type="dxa"/>
          </w:tcPr>
          <w:p w14:paraId="5BFB5676">
            <w:pPr>
              <w:spacing w:after="0" w:line="240" w:lineRule="auto"/>
              <w:jc w:val="left"/>
            </w:pPr>
            <w:r>
              <w:rPr>
                <w:rFonts w:ascii="宋体" w:hAnsi="宋体" w:eastAsia="宋体"/>
                <w:sz w:val="18"/>
              </w:rPr>
              <w:t>创建时间</w:t>
            </w:r>
          </w:p>
        </w:tc>
        <w:tc>
          <w:tcPr>
            <w:tcW w:w="1727" w:type="dxa"/>
          </w:tcPr>
          <w:p w14:paraId="24B6D037">
            <w:pPr>
              <w:spacing w:after="0" w:line="240" w:lineRule="auto"/>
              <w:jc w:val="left"/>
            </w:pPr>
            <w:r>
              <w:rPr>
                <w:rFonts w:ascii="宋体" w:hAnsi="宋体" w:eastAsia="宋体"/>
                <w:sz w:val="18"/>
              </w:rPr>
              <w:t>TIMESTAMP</w:t>
            </w:r>
          </w:p>
        </w:tc>
        <w:tc>
          <w:tcPr>
            <w:tcW w:w="1727" w:type="dxa"/>
          </w:tcPr>
          <w:p w14:paraId="0745C948">
            <w:pPr>
              <w:spacing w:after="0" w:line="240" w:lineRule="auto"/>
              <w:jc w:val="left"/>
            </w:pPr>
            <w:r>
              <w:rPr>
                <w:rFonts w:ascii="宋体" w:hAnsi="宋体" w:eastAsia="宋体"/>
                <w:sz w:val="18"/>
              </w:rPr>
              <w:t>DEFAULT NOW()</w:t>
            </w:r>
          </w:p>
        </w:tc>
      </w:tr>
    </w:tbl>
    <w:p w14:paraId="54D631BE">
      <w:pPr>
        <w:spacing w:after="200" w:line="276" w:lineRule="auto"/>
      </w:pPr>
    </w:p>
    <w:p w14:paraId="4587F3DA">
      <w:pPr>
        <w:pStyle w:val="7"/>
      </w:pPr>
      <w:r>
        <w:rPr>
          <w:rFonts w:ascii="黑体" w:hAnsi="黑体" w:eastAsia="黑体"/>
          <w:sz w:val="24"/>
        </w:rPr>
        <w:t>5.2 方法</w:t>
      </w:r>
    </w:p>
    <w:p w14:paraId="7CE42317">
      <w:pPr>
        <w:spacing w:after="200" w:line="276" w:lineRule="auto"/>
      </w:pPr>
      <w:r>
        <w:rPr>
          <w:rFonts w:ascii="宋体" w:hAnsi="宋体" w:eastAsia="宋体" w:cstheme="minorBidi"/>
          <w:sz w:val="24"/>
          <w:szCs w:val="22"/>
          <w:lang w:val="en-US" w:eastAsia="en-US" w:bidi="ar-SA"/>
        </w:rPr>
        <w:t>• submit(task_id, user_id, type, comment): feedback_id</w:t>
      </w:r>
    </w:p>
    <w:p w14:paraId="0F0F53CC">
      <w:pPr>
        <w:spacing w:after="200" w:line="276" w:lineRule="auto"/>
      </w:pPr>
      <w:r>
        <w:rPr>
          <w:rFonts w:ascii="宋体" w:hAnsi="宋体" w:eastAsia="宋体" w:cstheme="minorBidi"/>
          <w:sz w:val="24"/>
          <w:szCs w:val="22"/>
          <w:lang w:val="en-US" w:eastAsia="en-US" w:bidi="ar-SA"/>
        </w:rPr>
        <w:t>• get_by_task(task_id): Feedback|None</w:t>
      </w:r>
    </w:p>
    <w:p w14:paraId="510A67B9">
      <w:pPr>
        <w:pStyle w:val="6"/>
      </w:pPr>
      <w:r>
        <w:rPr>
          <w:rFonts w:ascii="黑体" w:hAnsi="黑体" w:eastAsia="黑体"/>
          <w:sz w:val="24"/>
        </w:rPr>
        <w:t>6、Failure（异常记录）实体</w:t>
      </w:r>
    </w:p>
    <w:p w14:paraId="796B7812">
      <w:pPr>
        <w:spacing w:after="200" w:line="276" w:lineRule="auto"/>
        <w:ind w:firstLine="420"/>
      </w:pPr>
      <w:r>
        <w:rPr>
          <w:rFonts w:ascii="宋体" w:hAnsi="宋体" w:eastAsia="宋体" w:cstheme="minorBidi"/>
          <w:sz w:val="24"/>
          <w:szCs w:val="22"/>
          <w:lang w:val="en-US" w:eastAsia="en-US" w:bidi="ar-SA"/>
        </w:rPr>
        <w:t>记录任务执行异常信息，支持失败归因分析。</w:t>
      </w:r>
    </w:p>
    <w:p w14:paraId="2093D76C">
      <w:pPr>
        <w:pStyle w:val="7"/>
      </w:pPr>
      <w:r>
        <w:rPr>
          <w:rFonts w:ascii="黑体" w:hAnsi="黑体" w:eastAsia="黑体"/>
          <w:sz w:val="24"/>
        </w:rPr>
        <w:t>6.1 属性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1770"/>
        <w:gridCol w:w="1770"/>
        <w:gridCol w:w="1770"/>
        <w:gridCol w:w="1770"/>
      </w:tblGrid>
      <w:tr w14:paraId="600C1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shd w:val="clear" w:color="auto" w:fill="D9D9D9"/>
          </w:tcPr>
          <w:p w14:paraId="241D5C01">
            <w:pPr>
              <w:spacing w:after="0" w:line="240" w:lineRule="auto"/>
              <w:jc w:val="center"/>
            </w:pPr>
            <w:r>
              <w:rPr>
                <w:rFonts w:ascii="宋体" w:hAnsi="宋体" w:eastAsia="宋体"/>
                <w:b/>
                <w:sz w:val="20"/>
              </w:rPr>
              <w:t>编号</w:t>
            </w:r>
          </w:p>
        </w:tc>
        <w:tc>
          <w:tcPr>
            <w:tcW w:w="1770" w:type="dxa"/>
            <w:shd w:val="clear" w:color="auto" w:fill="D9D9D9"/>
          </w:tcPr>
          <w:p w14:paraId="1D395407">
            <w:pPr>
              <w:spacing w:after="0" w:line="240" w:lineRule="auto"/>
              <w:jc w:val="center"/>
            </w:pPr>
            <w:r>
              <w:rPr>
                <w:rFonts w:ascii="宋体" w:hAnsi="宋体" w:eastAsia="宋体"/>
                <w:b/>
                <w:sz w:val="20"/>
              </w:rPr>
              <w:t>英文名</w:t>
            </w:r>
          </w:p>
        </w:tc>
        <w:tc>
          <w:tcPr>
            <w:tcW w:w="1770" w:type="dxa"/>
            <w:shd w:val="clear" w:color="auto" w:fill="D9D9D9"/>
          </w:tcPr>
          <w:p w14:paraId="72ABE59C">
            <w:pPr>
              <w:spacing w:after="0" w:line="240" w:lineRule="auto"/>
              <w:jc w:val="center"/>
            </w:pPr>
            <w:r>
              <w:rPr>
                <w:rFonts w:ascii="宋体" w:hAnsi="宋体" w:eastAsia="宋体"/>
                <w:b/>
                <w:sz w:val="20"/>
              </w:rPr>
              <w:t>中文名</w:t>
            </w:r>
          </w:p>
        </w:tc>
        <w:tc>
          <w:tcPr>
            <w:tcW w:w="1770" w:type="dxa"/>
            <w:shd w:val="clear" w:color="auto" w:fill="D9D9D9"/>
          </w:tcPr>
          <w:p w14:paraId="0C0EDA36">
            <w:pPr>
              <w:spacing w:after="0" w:line="240" w:lineRule="auto"/>
              <w:jc w:val="center"/>
            </w:pPr>
            <w:r>
              <w:rPr>
                <w:rFonts w:ascii="宋体" w:hAnsi="宋体" w:eastAsia="宋体"/>
                <w:b/>
                <w:sz w:val="20"/>
              </w:rPr>
              <w:t>数据类型</w:t>
            </w:r>
          </w:p>
        </w:tc>
        <w:tc>
          <w:tcPr>
            <w:tcW w:w="1770" w:type="dxa"/>
            <w:shd w:val="clear" w:color="auto" w:fill="D9D9D9"/>
          </w:tcPr>
          <w:p w14:paraId="45A27F19">
            <w:pPr>
              <w:spacing w:after="0" w:line="240" w:lineRule="auto"/>
              <w:jc w:val="center"/>
            </w:pPr>
            <w:r>
              <w:rPr>
                <w:rFonts w:ascii="宋体" w:hAnsi="宋体" w:eastAsia="宋体"/>
                <w:b/>
                <w:sz w:val="20"/>
              </w:rPr>
              <w:t>说明</w:t>
            </w:r>
          </w:p>
        </w:tc>
      </w:tr>
      <w:tr w14:paraId="1798D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tcPr>
          <w:p w14:paraId="157433EF">
            <w:pPr>
              <w:spacing w:after="0" w:line="240" w:lineRule="auto"/>
              <w:jc w:val="left"/>
            </w:pPr>
            <w:r>
              <w:rPr>
                <w:rFonts w:ascii="宋体" w:hAnsi="宋体" w:eastAsia="宋体"/>
                <w:sz w:val="18"/>
              </w:rPr>
              <w:t>1</w:t>
            </w:r>
          </w:p>
        </w:tc>
        <w:tc>
          <w:tcPr>
            <w:tcW w:w="1770" w:type="dxa"/>
          </w:tcPr>
          <w:p w14:paraId="009F0F73">
            <w:pPr>
              <w:spacing w:after="0" w:line="240" w:lineRule="auto"/>
              <w:jc w:val="left"/>
            </w:pPr>
            <w:r>
              <w:rPr>
                <w:rFonts w:ascii="宋体" w:hAnsi="宋体" w:eastAsia="宋体"/>
                <w:sz w:val="18"/>
              </w:rPr>
              <w:t>failure_id</w:t>
            </w:r>
          </w:p>
        </w:tc>
        <w:tc>
          <w:tcPr>
            <w:tcW w:w="1770" w:type="dxa"/>
          </w:tcPr>
          <w:p w14:paraId="1167FBC9">
            <w:pPr>
              <w:spacing w:after="0" w:line="240" w:lineRule="auto"/>
              <w:jc w:val="left"/>
            </w:pPr>
            <w:r>
              <w:rPr>
                <w:rFonts w:ascii="宋体" w:hAnsi="宋体" w:eastAsia="宋体"/>
                <w:sz w:val="18"/>
              </w:rPr>
              <w:t>异常ID</w:t>
            </w:r>
          </w:p>
        </w:tc>
        <w:tc>
          <w:tcPr>
            <w:tcW w:w="1770" w:type="dxa"/>
          </w:tcPr>
          <w:p w14:paraId="794635C2">
            <w:pPr>
              <w:spacing w:after="0" w:line="240" w:lineRule="auto"/>
              <w:jc w:val="left"/>
            </w:pPr>
            <w:r>
              <w:rPr>
                <w:rFonts w:ascii="宋体" w:hAnsi="宋体" w:eastAsia="宋体"/>
                <w:sz w:val="18"/>
              </w:rPr>
              <w:t>VARCHAR(64)</w:t>
            </w:r>
          </w:p>
        </w:tc>
        <w:tc>
          <w:tcPr>
            <w:tcW w:w="1770" w:type="dxa"/>
          </w:tcPr>
          <w:p w14:paraId="0C66A313">
            <w:pPr>
              <w:spacing w:after="0" w:line="240" w:lineRule="auto"/>
              <w:jc w:val="left"/>
            </w:pPr>
            <w:r>
              <w:rPr>
                <w:rFonts w:ascii="宋体" w:hAnsi="宋体" w:eastAsia="宋体"/>
                <w:sz w:val="18"/>
              </w:rPr>
              <w:t>PK, UUID</w:t>
            </w:r>
          </w:p>
        </w:tc>
      </w:tr>
      <w:tr w14:paraId="27A50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tcPr>
          <w:p w14:paraId="6EEC8DA3">
            <w:pPr>
              <w:spacing w:after="0" w:line="240" w:lineRule="auto"/>
              <w:jc w:val="left"/>
            </w:pPr>
            <w:r>
              <w:rPr>
                <w:rFonts w:ascii="宋体" w:hAnsi="宋体" w:eastAsia="宋体"/>
                <w:sz w:val="18"/>
              </w:rPr>
              <w:t>2</w:t>
            </w:r>
          </w:p>
        </w:tc>
        <w:tc>
          <w:tcPr>
            <w:tcW w:w="1770" w:type="dxa"/>
          </w:tcPr>
          <w:p w14:paraId="65BAB5FE">
            <w:pPr>
              <w:spacing w:after="0" w:line="240" w:lineRule="auto"/>
              <w:jc w:val="left"/>
            </w:pPr>
            <w:r>
              <w:rPr>
                <w:rFonts w:ascii="宋体" w:hAnsi="宋体" w:eastAsia="宋体"/>
                <w:sz w:val="18"/>
              </w:rPr>
              <w:t>task_id</w:t>
            </w:r>
          </w:p>
        </w:tc>
        <w:tc>
          <w:tcPr>
            <w:tcW w:w="1770" w:type="dxa"/>
          </w:tcPr>
          <w:p w14:paraId="240DC735">
            <w:pPr>
              <w:spacing w:after="0" w:line="240" w:lineRule="auto"/>
              <w:jc w:val="left"/>
            </w:pPr>
            <w:r>
              <w:rPr>
                <w:rFonts w:ascii="宋体" w:hAnsi="宋体" w:eastAsia="宋体"/>
                <w:sz w:val="18"/>
              </w:rPr>
              <w:t>任务ID</w:t>
            </w:r>
          </w:p>
        </w:tc>
        <w:tc>
          <w:tcPr>
            <w:tcW w:w="1770" w:type="dxa"/>
          </w:tcPr>
          <w:p w14:paraId="0F9AFCA5">
            <w:pPr>
              <w:spacing w:after="0" w:line="240" w:lineRule="auto"/>
              <w:jc w:val="left"/>
            </w:pPr>
            <w:r>
              <w:rPr>
                <w:rFonts w:ascii="宋体" w:hAnsi="宋体" w:eastAsia="宋体"/>
                <w:sz w:val="18"/>
              </w:rPr>
              <w:t>VARCHAR(64)</w:t>
            </w:r>
          </w:p>
        </w:tc>
        <w:tc>
          <w:tcPr>
            <w:tcW w:w="1770" w:type="dxa"/>
          </w:tcPr>
          <w:p w14:paraId="5E559ED2">
            <w:pPr>
              <w:spacing w:after="0" w:line="240" w:lineRule="auto"/>
              <w:jc w:val="left"/>
            </w:pPr>
            <w:r>
              <w:rPr>
                <w:rFonts w:ascii="宋体" w:hAnsi="宋体" w:eastAsia="宋体"/>
                <w:sz w:val="18"/>
              </w:rPr>
              <w:t>FK→t_transactions</w:t>
            </w:r>
          </w:p>
        </w:tc>
      </w:tr>
      <w:tr w14:paraId="7388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tcPr>
          <w:p w14:paraId="244CC5B9">
            <w:pPr>
              <w:spacing w:after="0" w:line="240" w:lineRule="auto"/>
              <w:jc w:val="left"/>
            </w:pPr>
            <w:r>
              <w:rPr>
                <w:rFonts w:ascii="宋体" w:hAnsi="宋体" w:eastAsia="宋体"/>
                <w:sz w:val="18"/>
              </w:rPr>
              <w:t>3</w:t>
            </w:r>
          </w:p>
        </w:tc>
        <w:tc>
          <w:tcPr>
            <w:tcW w:w="1770" w:type="dxa"/>
          </w:tcPr>
          <w:p w14:paraId="0CC13FBA">
            <w:pPr>
              <w:spacing w:after="0" w:line="240" w:lineRule="auto"/>
              <w:jc w:val="left"/>
            </w:pPr>
            <w:r>
              <w:rPr>
                <w:rFonts w:ascii="宋体" w:hAnsi="宋体" w:eastAsia="宋体"/>
                <w:sz w:val="18"/>
              </w:rPr>
              <w:t>failure_type</w:t>
            </w:r>
          </w:p>
        </w:tc>
        <w:tc>
          <w:tcPr>
            <w:tcW w:w="1770" w:type="dxa"/>
          </w:tcPr>
          <w:p w14:paraId="7F293002">
            <w:pPr>
              <w:spacing w:after="0" w:line="240" w:lineRule="auto"/>
              <w:jc w:val="left"/>
            </w:pPr>
            <w:r>
              <w:rPr>
                <w:rFonts w:ascii="宋体" w:hAnsi="宋体" w:eastAsia="宋体"/>
                <w:sz w:val="18"/>
              </w:rPr>
              <w:t>异常类型</w:t>
            </w:r>
          </w:p>
        </w:tc>
        <w:tc>
          <w:tcPr>
            <w:tcW w:w="1770" w:type="dxa"/>
          </w:tcPr>
          <w:p w14:paraId="0135308C">
            <w:pPr>
              <w:spacing w:after="0" w:line="240" w:lineRule="auto"/>
              <w:jc w:val="left"/>
            </w:pPr>
            <w:r>
              <w:rPr>
                <w:rFonts w:ascii="宋体" w:hAnsi="宋体" w:eastAsia="宋体"/>
                <w:sz w:val="18"/>
              </w:rPr>
              <w:t>VARCHAR(32)</w:t>
            </w:r>
          </w:p>
        </w:tc>
        <w:tc>
          <w:tcPr>
            <w:tcW w:w="1770" w:type="dxa"/>
          </w:tcPr>
          <w:p w14:paraId="04F53B93">
            <w:pPr>
              <w:spacing w:after="0" w:line="240" w:lineRule="auto"/>
              <w:jc w:val="left"/>
            </w:pPr>
            <w:r>
              <w:rPr>
                <w:rFonts w:ascii="宋体" w:hAnsi="宋体" w:eastAsia="宋体"/>
                <w:sz w:val="18"/>
              </w:rPr>
              <w:t>blueprint_mismatch/llm_timeout/parse_error/user_abort/redline_block/other</w:t>
            </w:r>
          </w:p>
        </w:tc>
      </w:tr>
      <w:tr w14:paraId="0CA0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tcPr>
          <w:p w14:paraId="76F5E566">
            <w:pPr>
              <w:spacing w:after="0" w:line="240" w:lineRule="auto"/>
              <w:jc w:val="left"/>
            </w:pPr>
            <w:r>
              <w:rPr>
                <w:rFonts w:ascii="宋体" w:hAnsi="宋体" w:eastAsia="宋体"/>
                <w:sz w:val="18"/>
              </w:rPr>
              <w:t>4</w:t>
            </w:r>
          </w:p>
        </w:tc>
        <w:tc>
          <w:tcPr>
            <w:tcW w:w="1770" w:type="dxa"/>
          </w:tcPr>
          <w:p w14:paraId="19725040">
            <w:pPr>
              <w:spacing w:after="0" w:line="240" w:lineRule="auto"/>
              <w:jc w:val="left"/>
            </w:pPr>
            <w:r>
              <w:rPr>
                <w:rFonts w:ascii="宋体" w:hAnsi="宋体" w:eastAsia="宋体"/>
                <w:sz w:val="18"/>
              </w:rPr>
              <w:t>step_index</w:t>
            </w:r>
          </w:p>
        </w:tc>
        <w:tc>
          <w:tcPr>
            <w:tcW w:w="1770" w:type="dxa"/>
          </w:tcPr>
          <w:p w14:paraId="0129E0B5">
            <w:pPr>
              <w:spacing w:after="0" w:line="240" w:lineRule="auto"/>
              <w:jc w:val="left"/>
            </w:pPr>
            <w:r>
              <w:rPr>
                <w:rFonts w:ascii="宋体" w:hAnsi="宋体" w:eastAsia="宋体"/>
                <w:sz w:val="18"/>
              </w:rPr>
              <w:t>失败步骤</w:t>
            </w:r>
          </w:p>
        </w:tc>
        <w:tc>
          <w:tcPr>
            <w:tcW w:w="1770" w:type="dxa"/>
          </w:tcPr>
          <w:p w14:paraId="7F8F9978">
            <w:pPr>
              <w:spacing w:after="0" w:line="240" w:lineRule="auto"/>
              <w:jc w:val="left"/>
            </w:pPr>
            <w:r>
              <w:rPr>
                <w:rFonts w:ascii="宋体" w:hAnsi="宋体" w:eastAsia="宋体"/>
                <w:sz w:val="18"/>
              </w:rPr>
              <w:t>INTEGER</w:t>
            </w:r>
          </w:p>
        </w:tc>
        <w:tc>
          <w:tcPr>
            <w:tcW w:w="1770" w:type="dxa"/>
          </w:tcPr>
          <w:p w14:paraId="7764409A">
            <w:pPr>
              <w:spacing w:after="0" w:line="240" w:lineRule="auto"/>
              <w:jc w:val="left"/>
            </w:pPr>
          </w:p>
        </w:tc>
      </w:tr>
      <w:tr w14:paraId="3B5D6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tcPr>
          <w:p w14:paraId="6414F669">
            <w:pPr>
              <w:spacing w:after="0" w:line="240" w:lineRule="auto"/>
              <w:jc w:val="left"/>
            </w:pPr>
            <w:r>
              <w:rPr>
                <w:rFonts w:ascii="宋体" w:hAnsi="宋体" w:eastAsia="宋体"/>
                <w:sz w:val="18"/>
              </w:rPr>
              <w:t>5</w:t>
            </w:r>
          </w:p>
        </w:tc>
        <w:tc>
          <w:tcPr>
            <w:tcW w:w="1770" w:type="dxa"/>
          </w:tcPr>
          <w:p w14:paraId="488F8DA1">
            <w:pPr>
              <w:spacing w:after="0" w:line="240" w:lineRule="auto"/>
              <w:jc w:val="left"/>
            </w:pPr>
            <w:r>
              <w:rPr>
                <w:rFonts w:ascii="宋体" w:hAnsi="宋体" w:eastAsia="宋体"/>
                <w:sz w:val="18"/>
              </w:rPr>
              <w:t>fingerprint_hash</w:t>
            </w:r>
          </w:p>
        </w:tc>
        <w:tc>
          <w:tcPr>
            <w:tcW w:w="1770" w:type="dxa"/>
          </w:tcPr>
          <w:p w14:paraId="34A6A024">
            <w:pPr>
              <w:spacing w:after="0" w:line="240" w:lineRule="auto"/>
              <w:jc w:val="left"/>
            </w:pPr>
            <w:r>
              <w:rPr>
                <w:rFonts w:ascii="宋体" w:hAnsi="宋体" w:eastAsia="宋体"/>
                <w:sz w:val="18"/>
              </w:rPr>
              <w:t>屏幕指纹</w:t>
            </w:r>
          </w:p>
        </w:tc>
        <w:tc>
          <w:tcPr>
            <w:tcW w:w="1770" w:type="dxa"/>
          </w:tcPr>
          <w:p w14:paraId="572D43A5">
            <w:pPr>
              <w:spacing w:after="0" w:line="240" w:lineRule="auto"/>
              <w:jc w:val="left"/>
            </w:pPr>
            <w:r>
              <w:rPr>
                <w:rFonts w:ascii="宋体" w:hAnsi="宋体" w:eastAsia="宋体"/>
                <w:sz w:val="18"/>
              </w:rPr>
              <w:t>VARCHAR(128)</w:t>
            </w:r>
          </w:p>
        </w:tc>
        <w:tc>
          <w:tcPr>
            <w:tcW w:w="1770" w:type="dxa"/>
          </w:tcPr>
          <w:p w14:paraId="26CB66E3">
            <w:pPr>
              <w:spacing w:after="0" w:line="240" w:lineRule="auto"/>
              <w:jc w:val="left"/>
            </w:pPr>
          </w:p>
        </w:tc>
      </w:tr>
      <w:tr w14:paraId="7939E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tcPr>
          <w:p w14:paraId="4A56528B">
            <w:pPr>
              <w:spacing w:after="0" w:line="240" w:lineRule="auto"/>
              <w:jc w:val="left"/>
            </w:pPr>
            <w:r>
              <w:rPr>
                <w:rFonts w:ascii="宋体" w:hAnsi="宋体" w:eastAsia="宋体"/>
                <w:sz w:val="18"/>
              </w:rPr>
              <w:t>6</w:t>
            </w:r>
          </w:p>
        </w:tc>
        <w:tc>
          <w:tcPr>
            <w:tcW w:w="1770" w:type="dxa"/>
          </w:tcPr>
          <w:p w14:paraId="2ABB750E">
            <w:pPr>
              <w:spacing w:after="0" w:line="240" w:lineRule="auto"/>
              <w:jc w:val="left"/>
            </w:pPr>
            <w:r>
              <w:rPr>
                <w:rFonts w:ascii="宋体" w:hAnsi="宋体" w:eastAsia="宋体"/>
                <w:sz w:val="18"/>
              </w:rPr>
              <w:t>llm_snapshot</w:t>
            </w:r>
          </w:p>
        </w:tc>
        <w:tc>
          <w:tcPr>
            <w:tcW w:w="1770" w:type="dxa"/>
          </w:tcPr>
          <w:p w14:paraId="2F2EE6A9">
            <w:pPr>
              <w:spacing w:after="0" w:line="240" w:lineRule="auto"/>
              <w:jc w:val="left"/>
            </w:pPr>
            <w:r>
              <w:rPr>
                <w:rFonts w:ascii="宋体" w:hAnsi="宋体" w:eastAsia="宋体"/>
                <w:sz w:val="18"/>
              </w:rPr>
              <w:t>LLM快照</w:t>
            </w:r>
          </w:p>
        </w:tc>
        <w:tc>
          <w:tcPr>
            <w:tcW w:w="1770" w:type="dxa"/>
          </w:tcPr>
          <w:p w14:paraId="174962B5">
            <w:pPr>
              <w:spacing w:after="0" w:line="240" w:lineRule="auto"/>
              <w:jc w:val="left"/>
            </w:pPr>
            <w:r>
              <w:rPr>
                <w:rFonts w:ascii="宋体" w:hAnsi="宋体" w:eastAsia="宋体"/>
                <w:sz w:val="18"/>
              </w:rPr>
              <w:t>TEXT</w:t>
            </w:r>
          </w:p>
        </w:tc>
        <w:tc>
          <w:tcPr>
            <w:tcW w:w="1770" w:type="dxa"/>
          </w:tcPr>
          <w:p w14:paraId="74B6AF61">
            <w:pPr>
              <w:spacing w:after="0" w:line="240" w:lineRule="auto"/>
              <w:jc w:val="left"/>
            </w:pPr>
            <w:r>
              <w:rPr>
                <w:rFonts w:ascii="宋体" w:hAnsi="宋体" w:eastAsia="宋体"/>
                <w:sz w:val="18"/>
              </w:rPr>
              <w:t>脱敏后</w:t>
            </w:r>
          </w:p>
        </w:tc>
      </w:tr>
      <w:tr w14:paraId="1A0F5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tcPr>
          <w:p w14:paraId="4A02DA05">
            <w:pPr>
              <w:spacing w:after="0" w:line="240" w:lineRule="auto"/>
              <w:jc w:val="left"/>
            </w:pPr>
            <w:r>
              <w:rPr>
                <w:rFonts w:ascii="宋体" w:hAnsi="宋体" w:eastAsia="宋体"/>
                <w:sz w:val="18"/>
              </w:rPr>
              <w:t>7</w:t>
            </w:r>
          </w:p>
        </w:tc>
        <w:tc>
          <w:tcPr>
            <w:tcW w:w="1770" w:type="dxa"/>
          </w:tcPr>
          <w:p w14:paraId="312194B9">
            <w:pPr>
              <w:spacing w:after="0" w:line="240" w:lineRule="auto"/>
              <w:jc w:val="left"/>
            </w:pPr>
            <w:r>
              <w:rPr>
                <w:rFonts w:ascii="宋体" w:hAnsi="宋体" w:eastAsia="宋体"/>
                <w:sz w:val="18"/>
              </w:rPr>
              <w:t>error_detail</w:t>
            </w:r>
          </w:p>
        </w:tc>
        <w:tc>
          <w:tcPr>
            <w:tcW w:w="1770" w:type="dxa"/>
          </w:tcPr>
          <w:p w14:paraId="14DF2F8B">
            <w:pPr>
              <w:spacing w:after="0" w:line="240" w:lineRule="auto"/>
              <w:jc w:val="left"/>
            </w:pPr>
            <w:r>
              <w:rPr>
                <w:rFonts w:ascii="宋体" w:hAnsi="宋体" w:eastAsia="宋体"/>
                <w:sz w:val="18"/>
              </w:rPr>
              <w:t>错误详情</w:t>
            </w:r>
          </w:p>
        </w:tc>
        <w:tc>
          <w:tcPr>
            <w:tcW w:w="1770" w:type="dxa"/>
          </w:tcPr>
          <w:p w14:paraId="4DF6A585">
            <w:pPr>
              <w:spacing w:after="0" w:line="240" w:lineRule="auto"/>
              <w:jc w:val="left"/>
            </w:pPr>
            <w:r>
              <w:rPr>
                <w:rFonts w:ascii="宋体" w:hAnsi="宋体" w:eastAsia="宋体"/>
                <w:sz w:val="18"/>
              </w:rPr>
              <w:t>TEXT</w:t>
            </w:r>
          </w:p>
        </w:tc>
        <w:tc>
          <w:tcPr>
            <w:tcW w:w="1770" w:type="dxa"/>
          </w:tcPr>
          <w:p w14:paraId="04237F7C">
            <w:pPr>
              <w:spacing w:after="0" w:line="240" w:lineRule="auto"/>
              <w:jc w:val="left"/>
            </w:pPr>
          </w:p>
        </w:tc>
      </w:tr>
      <w:tr w14:paraId="2B30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tcPr>
          <w:p w14:paraId="3DFA170D">
            <w:pPr>
              <w:spacing w:after="0" w:line="240" w:lineRule="auto"/>
              <w:jc w:val="left"/>
            </w:pPr>
            <w:r>
              <w:rPr>
                <w:rFonts w:ascii="宋体" w:hAnsi="宋体" w:eastAsia="宋体"/>
                <w:sz w:val="18"/>
              </w:rPr>
              <w:t>8</w:t>
            </w:r>
          </w:p>
        </w:tc>
        <w:tc>
          <w:tcPr>
            <w:tcW w:w="1770" w:type="dxa"/>
          </w:tcPr>
          <w:p w14:paraId="0DC2A9EA">
            <w:pPr>
              <w:spacing w:after="0" w:line="240" w:lineRule="auto"/>
              <w:jc w:val="left"/>
            </w:pPr>
            <w:r>
              <w:rPr>
                <w:rFonts w:ascii="宋体" w:hAnsi="宋体" w:eastAsia="宋体"/>
                <w:sz w:val="18"/>
              </w:rPr>
              <w:t>created_at</w:t>
            </w:r>
          </w:p>
        </w:tc>
        <w:tc>
          <w:tcPr>
            <w:tcW w:w="1770" w:type="dxa"/>
          </w:tcPr>
          <w:p w14:paraId="5EF6B5C4">
            <w:pPr>
              <w:spacing w:after="0" w:line="240" w:lineRule="auto"/>
              <w:jc w:val="left"/>
            </w:pPr>
            <w:r>
              <w:rPr>
                <w:rFonts w:ascii="宋体" w:hAnsi="宋体" w:eastAsia="宋体"/>
                <w:sz w:val="18"/>
              </w:rPr>
              <w:t>创建时间</w:t>
            </w:r>
          </w:p>
        </w:tc>
        <w:tc>
          <w:tcPr>
            <w:tcW w:w="1770" w:type="dxa"/>
          </w:tcPr>
          <w:p w14:paraId="1C0E5261">
            <w:pPr>
              <w:spacing w:after="0" w:line="240" w:lineRule="auto"/>
              <w:jc w:val="left"/>
            </w:pPr>
            <w:r>
              <w:rPr>
                <w:rFonts w:ascii="宋体" w:hAnsi="宋体" w:eastAsia="宋体"/>
                <w:sz w:val="18"/>
              </w:rPr>
              <w:t>TIMESTAMP</w:t>
            </w:r>
          </w:p>
        </w:tc>
        <w:tc>
          <w:tcPr>
            <w:tcW w:w="1770" w:type="dxa"/>
          </w:tcPr>
          <w:p w14:paraId="7450B7B9">
            <w:pPr>
              <w:spacing w:after="0" w:line="240" w:lineRule="auto"/>
              <w:jc w:val="left"/>
            </w:pPr>
            <w:r>
              <w:rPr>
                <w:rFonts w:ascii="宋体" w:hAnsi="宋体" w:eastAsia="宋体"/>
                <w:sz w:val="18"/>
              </w:rPr>
              <w:t>DEFAULT NOW()</w:t>
            </w:r>
          </w:p>
        </w:tc>
      </w:tr>
    </w:tbl>
    <w:p w14:paraId="57B13F2B">
      <w:pPr>
        <w:spacing w:after="200" w:line="276" w:lineRule="auto"/>
      </w:pPr>
    </w:p>
    <w:p w14:paraId="062CB2FC">
      <w:pPr>
        <w:pStyle w:val="7"/>
      </w:pPr>
      <w:r>
        <w:rPr>
          <w:rFonts w:ascii="黑体" w:hAnsi="黑体" w:eastAsia="黑体"/>
          <w:sz w:val="24"/>
        </w:rPr>
        <w:t>6.2 方法</w:t>
      </w:r>
    </w:p>
    <w:p w14:paraId="5EA7D0C3">
      <w:pPr>
        <w:spacing w:after="200" w:line="276" w:lineRule="auto"/>
      </w:pPr>
      <w:r>
        <w:rPr>
          <w:rFonts w:ascii="宋体" w:hAnsi="宋体" w:eastAsia="宋体" w:cstheme="minorBidi"/>
          <w:sz w:val="24"/>
          <w:szCs w:val="22"/>
          <w:lang w:val="en-US" w:eastAsia="en-US" w:bidi="ar-SA"/>
        </w:rPr>
        <w:t>• record(task_id, type, step, fp, snapshot): failure_id</w:t>
      </w:r>
    </w:p>
    <w:p w14:paraId="05CE2B1F">
      <w:pPr>
        <w:spacing w:after="200" w:line="276" w:lineRule="auto"/>
      </w:pPr>
      <w:r>
        <w:rPr>
          <w:rFonts w:ascii="宋体" w:hAnsi="宋体" w:eastAsia="宋体" w:cstheme="minorBidi"/>
          <w:sz w:val="24"/>
          <w:szCs w:val="22"/>
          <w:lang w:val="en-US" w:eastAsia="en-US" w:bidi="ar-SA"/>
        </w:rPr>
        <w:t>• get_top_failures(limit): [(type, count)]</w:t>
      </w:r>
    </w:p>
    <w:p w14:paraId="58652D71">
      <w:pPr>
        <w:pStyle w:val="6"/>
      </w:pPr>
      <w:r>
        <w:rPr>
          <w:rFonts w:ascii="黑体" w:hAnsi="黑体" w:eastAsia="黑体"/>
          <w:sz w:val="24"/>
        </w:rPr>
        <w:t>7、SystemConfig（系统配置）实体</w:t>
      </w:r>
    </w:p>
    <w:p w14:paraId="01E1984E">
      <w:pPr>
        <w:spacing w:after="200" w:line="276" w:lineRule="auto"/>
        <w:ind w:firstLine="420"/>
      </w:pPr>
      <w:r>
        <w:rPr>
          <w:rFonts w:ascii="宋体" w:hAnsi="宋体" w:eastAsia="宋体" w:cstheme="minorBidi"/>
          <w:sz w:val="24"/>
          <w:szCs w:val="22"/>
          <w:lang w:val="en-US" w:eastAsia="en-US" w:bidi="ar-SA"/>
        </w:rPr>
        <w:t>存储可热部署的系统参数，客户端定期拉取。</w:t>
      </w:r>
    </w:p>
    <w:p w14:paraId="4A841B0D">
      <w:pPr>
        <w:pStyle w:val="7"/>
      </w:pPr>
      <w:r>
        <w:rPr>
          <w:rFonts w:ascii="黑体" w:hAnsi="黑体" w:eastAsia="黑体"/>
          <w:sz w:val="24"/>
        </w:rPr>
        <w:t>7.1 属性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E3EF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shd w:val="clear" w:color="auto" w:fill="D9D9D9"/>
          </w:tcPr>
          <w:p w14:paraId="19D5A559">
            <w:pPr>
              <w:spacing w:after="0" w:line="240" w:lineRule="auto"/>
              <w:jc w:val="center"/>
            </w:pPr>
            <w:r>
              <w:rPr>
                <w:rFonts w:ascii="宋体" w:hAnsi="宋体" w:eastAsia="宋体"/>
                <w:b/>
                <w:sz w:val="20"/>
              </w:rPr>
              <w:t>编号</w:t>
            </w:r>
          </w:p>
        </w:tc>
        <w:tc>
          <w:tcPr>
            <w:tcW w:w="1727" w:type="dxa"/>
            <w:shd w:val="clear" w:color="auto" w:fill="D9D9D9"/>
          </w:tcPr>
          <w:p w14:paraId="286944F2">
            <w:pPr>
              <w:spacing w:after="0" w:line="240" w:lineRule="auto"/>
              <w:jc w:val="center"/>
            </w:pPr>
            <w:r>
              <w:rPr>
                <w:rFonts w:ascii="宋体" w:hAnsi="宋体" w:eastAsia="宋体"/>
                <w:b/>
                <w:sz w:val="20"/>
              </w:rPr>
              <w:t>英文名</w:t>
            </w:r>
          </w:p>
        </w:tc>
        <w:tc>
          <w:tcPr>
            <w:tcW w:w="1727" w:type="dxa"/>
            <w:shd w:val="clear" w:color="auto" w:fill="D9D9D9"/>
          </w:tcPr>
          <w:p w14:paraId="2036AA1E">
            <w:pPr>
              <w:spacing w:after="0" w:line="240" w:lineRule="auto"/>
              <w:jc w:val="center"/>
            </w:pPr>
            <w:r>
              <w:rPr>
                <w:rFonts w:ascii="宋体" w:hAnsi="宋体" w:eastAsia="宋体"/>
                <w:b/>
                <w:sz w:val="20"/>
              </w:rPr>
              <w:t>中文名</w:t>
            </w:r>
          </w:p>
        </w:tc>
        <w:tc>
          <w:tcPr>
            <w:tcW w:w="1727" w:type="dxa"/>
            <w:shd w:val="clear" w:color="auto" w:fill="D9D9D9"/>
          </w:tcPr>
          <w:p w14:paraId="418D824C">
            <w:pPr>
              <w:spacing w:after="0" w:line="240" w:lineRule="auto"/>
              <w:jc w:val="center"/>
            </w:pPr>
            <w:r>
              <w:rPr>
                <w:rFonts w:ascii="宋体" w:hAnsi="宋体" w:eastAsia="宋体"/>
                <w:b/>
                <w:sz w:val="20"/>
              </w:rPr>
              <w:t>数据类型</w:t>
            </w:r>
          </w:p>
        </w:tc>
        <w:tc>
          <w:tcPr>
            <w:tcW w:w="1727" w:type="dxa"/>
            <w:shd w:val="clear" w:color="auto" w:fill="D9D9D9"/>
          </w:tcPr>
          <w:p w14:paraId="10ABC286">
            <w:pPr>
              <w:spacing w:after="0" w:line="240" w:lineRule="auto"/>
              <w:jc w:val="center"/>
            </w:pPr>
            <w:r>
              <w:rPr>
                <w:rFonts w:ascii="宋体" w:hAnsi="宋体" w:eastAsia="宋体"/>
                <w:b/>
                <w:sz w:val="20"/>
              </w:rPr>
              <w:t>说明</w:t>
            </w:r>
          </w:p>
        </w:tc>
      </w:tr>
      <w:tr w14:paraId="3A2F5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8908A9C">
            <w:pPr>
              <w:spacing w:after="0" w:line="240" w:lineRule="auto"/>
              <w:jc w:val="left"/>
            </w:pPr>
            <w:r>
              <w:rPr>
                <w:rFonts w:ascii="宋体" w:hAnsi="宋体" w:eastAsia="宋体"/>
                <w:sz w:val="18"/>
              </w:rPr>
              <w:t>1</w:t>
            </w:r>
          </w:p>
        </w:tc>
        <w:tc>
          <w:tcPr>
            <w:tcW w:w="1727" w:type="dxa"/>
          </w:tcPr>
          <w:p w14:paraId="4AD554A6">
            <w:pPr>
              <w:spacing w:after="0" w:line="240" w:lineRule="auto"/>
              <w:jc w:val="left"/>
            </w:pPr>
            <w:r>
              <w:rPr>
                <w:rFonts w:ascii="宋体" w:hAnsi="宋体" w:eastAsia="宋体"/>
                <w:sz w:val="18"/>
              </w:rPr>
              <w:t>config_id</w:t>
            </w:r>
          </w:p>
        </w:tc>
        <w:tc>
          <w:tcPr>
            <w:tcW w:w="1727" w:type="dxa"/>
          </w:tcPr>
          <w:p w14:paraId="676F8E1C">
            <w:pPr>
              <w:spacing w:after="0" w:line="240" w:lineRule="auto"/>
              <w:jc w:val="left"/>
            </w:pPr>
            <w:r>
              <w:rPr>
                <w:rFonts w:ascii="宋体" w:hAnsi="宋体" w:eastAsia="宋体"/>
                <w:sz w:val="18"/>
              </w:rPr>
              <w:t>配置ID</w:t>
            </w:r>
          </w:p>
        </w:tc>
        <w:tc>
          <w:tcPr>
            <w:tcW w:w="1727" w:type="dxa"/>
          </w:tcPr>
          <w:p w14:paraId="213543A6">
            <w:pPr>
              <w:spacing w:after="0" w:line="240" w:lineRule="auto"/>
              <w:jc w:val="left"/>
            </w:pPr>
            <w:r>
              <w:rPr>
                <w:rFonts w:ascii="宋体" w:hAnsi="宋体" w:eastAsia="宋体"/>
                <w:sz w:val="18"/>
              </w:rPr>
              <w:t>VARCHAR(64)</w:t>
            </w:r>
          </w:p>
        </w:tc>
        <w:tc>
          <w:tcPr>
            <w:tcW w:w="1727" w:type="dxa"/>
          </w:tcPr>
          <w:p w14:paraId="0FC560C3">
            <w:pPr>
              <w:spacing w:after="0" w:line="240" w:lineRule="auto"/>
              <w:jc w:val="left"/>
            </w:pPr>
            <w:r>
              <w:rPr>
                <w:rFonts w:ascii="宋体" w:hAnsi="宋体" w:eastAsia="宋体"/>
                <w:sz w:val="18"/>
              </w:rPr>
              <w:t>PK, UUID</w:t>
            </w:r>
          </w:p>
        </w:tc>
      </w:tr>
      <w:tr w14:paraId="65B51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E2D2780">
            <w:pPr>
              <w:spacing w:after="0" w:line="240" w:lineRule="auto"/>
              <w:jc w:val="left"/>
            </w:pPr>
            <w:r>
              <w:rPr>
                <w:rFonts w:ascii="宋体" w:hAnsi="宋体" w:eastAsia="宋体"/>
                <w:sz w:val="18"/>
              </w:rPr>
              <w:t>2</w:t>
            </w:r>
          </w:p>
        </w:tc>
        <w:tc>
          <w:tcPr>
            <w:tcW w:w="1727" w:type="dxa"/>
          </w:tcPr>
          <w:p w14:paraId="4CE5875A">
            <w:pPr>
              <w:spacing w:after="0" w:line="240" w:lineRule="auto"/>
              <w:jc w:val="left"/>
            </w:pPr>
            <w:r>
              <w:rPr>
                <w:rFonts w:ascii="宋体" w:hAnsi="宋体" w:eastAsia="宋体"/>
                <w:sz w:val="18"/>
              </w:rPr>
              <w:t>config_key</w:t>
            </w:r>
          </w:p>
        </w:tc>
        <w:tc>
          <w:tcPr>
            <w:tcW w:w="1727" w:type="dxa"/>
          </w:tcPr>
          <w:p w14:paraId="1598BECF">
            <w:pPr>
              <w:spacing w:after="0" w:line="240" w:lineRule="auto"/>
              <w:jc w:val="left"/>
            </w:pPr>
            <w:r>
              <w:rPr>
                <w:rFonts w:ascii="宋体" w:hAnsi="宋体" w:eastAsia="宋体"/>
                <w:sz w:val="18"/>
              </w:rPr>
              <w:t>配置键</w:t>
            </w:r>
          </w:p>
        </w:tc>
        <w:tc>
          <w:tcPr>
            <w:tcW w:w="1727" w:type="dxa"/>
          </w:tcPr>
          <w:p w14:paraId="7F9F6F87">
            <w:pPr>
              <w:spacing w:after="0" w:line="240" w:lineRule="auto"/>
              <w:jc w:val="left"/>
            </w:pPr>
            <w:r>
              <w:rPr>
                <w:rFonts w:ascii="宋体" w:hAnsi="宋体" w:eastAsia="宋体"/>
                <w:sz w:val="18"/>
              </w:rPr>
              <w:t>VARCHAR(128)</w:t>
            </w:r>
          </w:p>
        </w:tc>
        <w:tc>
          <w:tcPr>
            <w:tcW w:w="1727" w:type="dxa"/>
          </w:tcPr>
          <w:p w14:paraId="7B95514B">
            <w:pPr>
              <w:spacing w:after="0" w:line="240" w:lineRule="auto"/>
              <w:jc w:val="left"/>
            </w:pPr>
            <w:r>
              <w:rPr>
                <w:rFonts w:ascii="宋体" w:hAnsi="宋体" w:eastAsia="宋体"/>
                <w:sz w:val="18"/>
              </w:rPr>
              <w:t>UNIQUE, NOT NULL</w:t>
            </w:r>
          </w:p>
        </w:tc>
      </w:tr>
      <w:tr w14:paraId="1202E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4A0CE2A">
            <w:pPr>
              <w:spacing w:after="0" w:line="240" w:lineRule="auto"/>
              <w:jc w:val="left"/>
            </w:pPr>
            <w:r>
              <w:rPr>
                <w:rFonts w:ascii="宋体" w:hAnsi="宋体" w:eastAsia="宋体"/>
                <w:sz w:val="18"/>
              </w:rPr>
              <w:t>3</w:t>
            </w:r>
          </w:p>
        </w:tc>
        <w:tc>
          <w:tcPr>
            <w:tcW w:w="1727" w:type="dxa"/>
          </w:tcPr>
          <w:p w14:paraId="28909C97">
            <w:pPr>
              <w:spacing w:after="0" w:line="240" w:lineRule="auto"/>
              <w:jc w:val="left"/>
            </w:pPr>
            <w:r>
              <w:rPr>
                <w:rFonts w:ascii="宋体" w:hAnsi="宋体" w:eastAsia="宋体"/>
                <w:sz w:val="18"/>
              </w:rPr>
              <w:t>config_value</w:t>
            </w:r>
          </w:p>
        </w:tc>
        <w:tc>
          <w:tcPr>
            <w:tcW w:w="1727" w:type="dxa"/>
          </w:tcPr>
          <w:p w14:paraId="2F661A6D">
            <w:pPr>
              <w:spacing w:after="0" w:line="240" w:lineRule="auto"/>
              <w:jc w:val="left"/>
            </w:pPr>
            <w:r>
              <w:rPr>
                <w:rFonts w:ascii="宋体" w:hAnsi="宋体" w:eastAsia="宋体"/>
                <w:sz w:val="18"/>
              </w:rPr>
              <w:t>配置值</w:t>
            </w:r>
          </w:p>
        </w:tc>
        <w:tc>
          <w:tcPr>
            <w:tcW w:w="1727" w:type="dxa"/>
          </w:tcPr>
          <w:p w14:paraId="1B8C5390">
            <w:pPr>
              <w:spacing w:after="0" w:line="240" w:lineRule="auto"/>
              <w:jc w:val="left"/>
            </w:pPr>
            <w:r>
              <w:rPr>
                <w:rFonts w:ascii="宋体" w:hAnsi="宋体" w:eastAsia="宋体"/>
                <w:sz w:val="18"/>
              </w:rPr>
              <w:t>TEXT</w:t>
            </w:r>
          </w:p>
        </w:tc>
        <w:tc>
          <w:tcPr>
            <w:tcW w:w="1727" w:type="dxa"/>
          </w:tcPr>
          <w:p w14:paraId="7367636C">
            <w:pPr>
              <w:spacing w:after="0" w:line="240" w:lineRule="auto"/>
              <w:jc w:val="left"/>
            </w:pPr>
            <w:r>
              <w:rPr>
                <w:rFonts w:ascii="宋体" w:hAnsi="宋体" w:eastAsia="宋体"/>
                <w:sz w:val="18"/>
              </w:rPr>
              <w:t>JSON格式</w:t>
            </w:r>
          </w:p>
        </w:tc>
      </w:tr>
      <w:tr w14:paraId="5432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C6C7899">
            <w:pPr>
              <w:spacing w:after="0" w:line="240" w:lineRule="auto"/>
              <w:jc w:val="left"/>
            </w:pPr>
            <w:r>
              <w:rPr>
                <w:rFonts w:ascii="宋体" w:hAnsi="宋体" w:eastAsia="宋体"/>
                <w:sz w:val="18"/>
              </w:rPr>
              <w:t>4</w:t>
            </w:r>
          </w:p>
        </w:tc>
        <w:tc>
          <w:tcPr>
            <w:tcW w:w="1727" w:type="dxa"/>
          </w:tcPr>
          <w:p w14:paraId="481E75E8">
            <w:pPr>
              <w:spacing w:after="0" w:line="240" w:lineRule="auto"/>
              <w:jc w:val="left"/>
            </w:pPr>
            <w:r>
              <w:rPr>
                <w:rFonts w:ascii="宋体" w:hAnsi="宋体" w:eastAsia="宋体"/>
                <w:sz w:val="18"/>
              </w:rPr>
              <w:t>description</w:t>
            </w:r>
          </w:p>
        </w:tc>
        <w:tc>
          <w:tcPr>
            <w:tcW w:w="1727" w:type="dxa"/>
          </w:tcPr>
          <w:p w14:paraId="2363A20C">
            <w:pPr>
              <w:spacing w:after="0" w:line="240" w:lineRule="auto"/>
              <w:jc w:val="left"/>
            </w:pPr>
            <w:r>
              <w:rPr>
                <w:rFonts w:ascii="宋体" w:hAnsi="宋体" w:eastAsia="宋体"/>
                <w:sz w:val="18"/>
              </w:rPr>
              <w:t>说明</w:t>
            </w:r>
          </w:p>
        </w:tc>
        <w:tc>
          <w:tcPr>
            <w:tcW w:w="1727" w:type="dxa"/>
          </w:tcPr>
          <w:p w14:paraId="30C48018">
            <w:pPr>
              <w:spacing w:after="0" w:line="240" w:lineRule="auto"/>
              <w:jc w:val="left"/>
            </w:pPr>
            <w:r>
              <w:rPr>
                <w:rFonts w:ascii="宋体" w:hAnsi="宋体" w:eastAsia="宋体"/>
                <w:sz w:val="18"/>
              </w:rPr>
              <w:t>VARCHAR(512)</w:t>
            </w:r>
          </w:p>
        </w:tc>
        <w:tc>
          <w:tcPr>
            <w:tcW w:w="1727" w:type="dxa"/>
          </w:tcPr>
          <w:p w14:paraId="071008BF">
            <w:pPr>
              <w:spacing w:after="0" w:line="240" w:lineRule="auto"/>
              <w:jc w:val="left"/>
            </w:pPr>
          </w:p>
        </w:tc>
      </w:tr>
      <w:tr w14:paraId="603FF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BCECE58">
            <w:pPr>
              <w:spacing w:after="0" w:line="240" w:lineRule="auto"/>
              <w:jc w:val="left"/>
            </w:pPr>
            <w:r>
              <w:rPr>
                <w:rFonts w:ascii="宋体" w:hAnsi="宋体" w:eastAsia="宋体"/>
                <w:sz w:val="18"/>
              </w:rPr>
              <w:t>5</w:t>
            </w:r>
          </w:p>
        </w:tc>
        <w:tc>
          <w:tcPr>
            <w:tcW w:w="1727" w:type="dxa"/>
          </w:tcPr>
          <w:p w14:paraId="420C2087">
            <w:pPr>
              <w:spacing w:after="0" w:line="240" w:lineRule="auto"/>
              <w:jc w:val="left"/>
            </w:pPr>
            <w:r>
              <w:rPr>
                <w:rFonts w:ascii="宋体" w:hAnsi="宋体" w:eastAsia="宋体"/>
                <w:sz w:val="18"/>
              </w:rPr>
              <w:t>updated_by</w:t>
            </w:r>
          </w:p>
        </w:tc>
        <w:tc>
          <w:tcPr>
            <w:tcW w:w="1727" w:type="dxa"/>
          </w:tcPr>
          <w:p w14:paraId="24ABBC06">
            <w:pPr>
              <w:spacing w:after="0" w:line="240" w:lineRule="auto"/>
              <w:jc w:val="left"/>
            </w:pPr>
            <w:r>
              <w:rPr>
                <w:rFonts w:ascii="宋体" w:hAnsi="宋体" w:eastAsia="宋体"/>
                <w:sz w:val="18"/>
              </w:rPr>
              <w:t>修改人</w:t>
            </w:r>
          </w:p>
        </w:tc>
        <w:tc>
          <w:tcPr>
            <w:tcW w:w="1727" w:type="dxa"/>
          </w:tcPr>
          <w:p w14:paraId="1AAEBAE5">
            <w:pPr>
              <w:spacing w:after="0" w:line="240" w:lineRule="auto"/>
              <w:jc w:val="left"/>
            </w:pPr>
            <w:r>
              <w:rPr>
                <w:rFonts w:ascii="宋体" w:hAnsi="宋体" w:eastAsia="宋体"/>
                <w:sz w:val="18"/>
              </w:rPr>
              <w:t>VARCHAR(64)</w:t>
            </w:r>
          </w:p>
        </w:tc>
        <w:tc>
          <w:tcPr>
            <w:tcW w:w="1727" w:type="dxa"/>
          </w:tcPr>
          <w:p w14:paraId="2B387350">
            <w:pPr>
              <w:spacing w:after="0" w:line="240" w:lineRule="auto"/>
              <w:jc w:val="left"/>
            </w:pPr>
            <w:r>
              <w:rPr>
                <w:rFonts w:ascii="宋体" w:hAnsi="宋体" w:eastAsia="宋体"/>
                <w:sz w:val="18"/>
              </w:rPr>
              <w:t>FK→t_users</w:t>
            </w:r>
          </w:p>
        </w:tc>
      </w:tr>
      <w:tr w14:paraId="05652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D6713A5">
            <w:pPr>
              <w:spacing w:after="0" w:line="240" w:lineRule="auto"/>
              <w:jc w:val="left"/>
            </w:pPr>
            <w:r>
              <w:rPr>
                <w:rFonts w:ascii="宋体" w:hAnsi="宋体" w:eastAsia="宋体"/>
                <w:sz w:val="18"/>
              </w:rPr>
              <w:t>6</w:t>
            </w:r>
          </w:p>
        </w:tc>
        <w:tc>
          <w:tcPr>
            <w:tcW w:w="1727" w:type="dxa"/>
          </w:tcPr>
          <w:p w14:paraId="7316B3B6">
            <w:pPr>
              <w:spacing w:after="0" w:line="240" w:lineRule="auto"/>
              <w:jc w:val="left"/>
            </w:pPr>
            <w:r>
              <w:rPr>
                <w:rFonts w:ascii="宋体" w:hAnsi="宋体" w:eastAsia="宋体"/>
                <w:sz w:val="18"/>
              </w:rPr>
              <w:t>updated_at</w:t>
            </w:r>
          </w:p>
        </w:tc>
        <w:tc>
          <w:tcPr>
            <w:tcW w:w="1727" w:type="dxa"/>
          </w:tcPr>
          <w:p w14:paraId="7F0F464E">
            <w:pPr>
              <w:spacing w:after="0" w:line="240" w:lineRule="auto"/>
              <w:jc w:val="left"/>
            </w:pPr>
            <w:r>
              <w:rPr>
                <w:rFonts w:ascii="宋体" w:hAnsi="宋体" w:eastAsia="宋体"/>
                <w:sz w:val="18"/>
              </w:rPr>
              <w:t>修改时间</w:t>
            </w:r>
          </w:p>
        </w:tc>
        <w:tc>
          <w:tcPr>
            <w:tcW w:w="1727" w:type="dxa"/>
          </w:tcPr>
          <w:p w14:paraId="09D050C2">
            <w:pPr>
              <w:spacing w:after="0" w:line="240" w:lineRule="auto"/>
              <w:jc w:val="left"/>
            </w:pPr>
            <w:r>
              <w:rPr>
                <w:rFonts w:ascii="宋体" w:hAnsi="宋体" w:eastAsia="宋体"/>
                <w:sz w:val="18"/>
              </w:rPr>
              <w:t>TIMESTAMP</w:t>
            </w:r>
          </w:p>
        </w:tc>
        <w:tc>
          <w:tcPr>
            <w:tcW w:w="1727" w:type="dxa"/>
          </w:tcPr>
          <w:p w14:paraId="6F21FF03">
            <w:pPr>
              <w:spacing w:after="0" w:line="240" w:lineRule="auto"/>
              <w:jc w:val="left"/>
            </w:pPr>
            <w:r>
              <w:rPr>
                <w:rFonts w:ascii="宋体" w:hAnsi="宋体" w:eastAsia="宋体"/>
                <w:sz w:val="18"/>
              </w:rPr>
              <w:t>DEFAULT NOW()</w:t>
            </w:r>
          </w:p>
        </w:tc>
      </w:tr>
    </w:tbl>
    <w:p w14:paraId="1F5A5A16">
      <w:pPr>
        <w:spacing w:after="200" w:line="276" w:lineRule="auto"/>
      </w:pPr>
    </w:p>
    <w:p w14:paraId="7B10E91D">
      <w:pPr>
        <w:pStyle w:val="7"/>
      </w:pPr>
      <w:r>
        <w:rPr>
          <w:rFonts w:ascii="黑体" w:hAnsi="黑体" w:eastAsia="黑体"/>
          <w:sz w:val="24"/>
        </w:rPr>
        <w:t>7.2 方法</w:t>
      </w:r>
    </w:p>
    <w:p w14:paraId="09A5BB72">
      <w:pPr>
        <w:spacing w:after="200" w:line="276" w:lineRule="auto"/>
      </w:pPr>
      <w:r>
        <w:rPr>
          <w:rFonts w:ascii="宋体" w:hAnsi="宋体" w:eastAsia="宋体" w:cstheme="minorBidi"/>
          <w:sz w:val="24"/>
          <w:szCs w:val="22"/>
          <w:lang w:val="en-US" w:eastAsia="en-US" w:bidi="ar-SA"/>
        </w:rPr>
        <w:t>• get_all(): {key: value}</w:t>
      </w:r>
    </w:p>
    <w:p w14:paraId="41EFBBC5">
      <w:pPr>
        <w:spacing w:after="200" w:line="276" w:lineRule="auto"/>
      </w:pPr>
      <w:r>
        <w:rPr>
          <w:rFonts w:ascii="宋体" w:hAnsi="宋体" w:eastAsia="宋体" w:cstheme="minorBidi"/>
          <w:sz w:val="24"/>
          <w:szCs w:val="22"/>
          <w:lang w:val="en-US" w:eastAsia="en-US" w:bidi="ar-SA"/>
        </w:rPr>
        <w:t>• set(key, value, admin_id): bool</w:t>
      </w:r>
    </w:p>
    <w:p w14:paraId="34C97C9C">
      <w:pPr>
        <w:spacing w:after="200" w:line="276" w:lineRule="auto"/>
      </w:pPr>
      <w:r>
        <w:rPr>
          <w:rFonts w:ascii="宋体" w:hAnsi="宋体" w:eastAsia="宋体" w:cstheme="minorBidi"/>
          <w:sz w:val="24"/>
          <w:szCs w:val="22"/>
          <w:lang w:val="en-US" w:eastAsia="en-US" w:bidi="ar-SA"/>
        </w:rPr>
        <w:t>• get_changed_since(ts): [(key, value)]</w:t>
      </w:r>
    </w:p>
    <w:p w14:paraId="1ABD0D64">
      <w:pPr>
        <w:pStyle w:val="5"/>
      </w:pPr>
      <w:r>
        <w:rPr>
          <w:rFonts w:ascii="黑体" w:hAnsi="黑体" w:eastAsia="黑体"/>
          <w:sz w:val="26"/>
        </w:rPr>
        <w:t>三、持久化策略与ORM映射</w:t>
      </w:r>
    </w:p>
    <w:p w14:paraId="360FCB27">
      <w:pPr>
        <w:spacing w:after="200" w:line="276" w:lineRule="auto"/>
        <w:ind w:firstLine="420"/>
      </w:pPr>
      <w:r>
        <w:rPr>
          <w:rFonts w:ascii="宋体" w:hAnsi="宋体" w:eastAsia="宋体" w:cstheme="minorBidi"/>
          <w:sz w:val="24"/>
          <w:szCs w:val="22"/>
          <w:lang w:val="en-US" w:eastAsia="en-US" w:bidi="ar-SA"/>
        </w:rPr>
        <w:t>本系统采用SQLAlchemy ORM框架进行对象-关系映射，支持SQLite（开发）和PostgreSQL（生产）无缝切换。以下为关键持久化策略：</w:t>
      </w:r>
    </w:p>
    <w:p w14:paraId="6E4A9DFC">
      <w:pPr>
        <w:pStyle w:val="6"/>
      </w:pPr>
      <w:r>
        <w:rPr>
          <w:rFonts w:ascii="黑体" w:hAnsi="黑体" w:eastAsia="黑体"/>
          <w:sz w:val="24"/>
        </w:rPr>
        <w:t>1、ORM映射原则</w:t>
      </w:r>
    </w:p>
    <w:p w14:paraId="39EF67DF">
      <w:pPr>
        <w:spacing w:after="200" w:line="276" w:lineRule="auto"/>
      </w:pPr>
      <w:r>
        <w:rPr>
          <w:rFonts w:ascii="宋体" w:hAnsi="宋体" w:eastAsia="宋体" w:cstheme="minorBidi"/>
          <w:sz w:val="24"/>
          <w:szCs w:val="22"/>
          <w:lang w:val="en-US" w:eastAsia="en-US" w:bidi="ar-SA"/>
        </w:rPr>
        <w:t>• 每个实体类对应一张数据库表，类名采用PascalCase，表名采用snake_case（t_前缀）。</w:t>
      </w:r>
    </w:p>
    <w:p w14:paraId="72F8F9FB">
      <w:pPr>
        <w:spacing w:after="200" w:line="276" w:lineRule="auto"/>
      </w:pPr>
      <w:r>
        <w:rPr>
          <w:rFonts w:ascii="宋体" w:hAnsi="宋体" w:eastAsia="宋体" w:cstheme="minorBidi"/>
          <w:sz w:val="24"/>
          <w:szCs w:val="22"/>
          <w:lang w:val="en-US" w:eastAsia="en-US" w:bidi="ar-SA"/>
        </w:rPr>
        <w:t>• 主键统一使用UUID字符串（VARCHAR(64)），由应用层生成（uuid.uuid4()），避免自增ID的分布式冲突。</w:t>
      </w:r>
    </w:p>
    <w:p w14:paraId="527ED267">
      <w:pPr>
        <w:spacing w:after="200" w:line="276" w:lineRule="auto"/>
      </w:pPr>
      <w:r>
        <w:rPr>
          <w:rFonts w:ascii="宋体" w:hAnsi="宋体" w:eastAsia="宋体" w:cstheme="minorBidi"/>
          <w:sz w:val="24"/>
          <w:szCs w:val="22"/>
          <w:lang w:val="en-US" w:eastAsia="en-US" w:bidi="ar-SA"/>
        </w:rPr>
        <w:t>• JSON类型字段（如blueprint_json、preferences）在PostgreSQL中使用JSONB类型（支持索引和查询），SQLite中使用TEXT类型存储JSON字符串。</w:t>
      </w:r>
    </w:p>
    <w:p w14:paraId="7FC0FFE2">
      <w:pPr>
        <w:spacing w:after="200" w:line="276" w:lineRule="auto"/>
      </w:pPr>
      <w:r>
        <w:rPr>
          <w:rFonts w:ascii="宋体" w:hAnsi="宋体" w:eastAsia="宋体" w:cstheme="minorBidi"/>
          <w:sz w:val="24"/>
          <w:szCs w:val="22"/>
          <w:lang w:val="en-US" w:eastAsia="en-US" w:bidi="ar-SA"/>
        </w:rPr>
        <w:t>• 所有表均包含created_at时间戳字段，关键表包含updated_at字段，由ORM自动维护。</w:t>
      </w:r>
    </w:p>
    <w:p w14:paraId="3B1EBA9E">
      <w:pPr>
        <w:spacing w:after="200" w:line="276" w:lineRule="auto"/>
      </w:pPr>
      <w:r>
        <w:rPr>
          <w:rFonts w:ascii="宋体" w:hAnsi="宋体" w:eastAsia="宋体" w:cstheme="minorBidi"/>
          <w:sz w:val="24"/>
          <w:szCs w:val="22"/>
          <w:lang w:val="en-US" w:eastAsia="en-US" w:bidi="ar-SA"/>
        </w:rPr>
        <w:t>• 外键关系通过SQLAlchemy的relationship()定义，支持懒加载（lazy="select"）和联合加载（lazy="joined"）。</w:t>
      </w:r>
    </w:p>
    <w:p w14:paraId="67745198">
      <w:pPr>
        <w:pStyle w:val="6"/>
      </w:pPr>
      <w:r>
        <w:rPr>
          <w:rFonts w:ascii="黑体" w:hAnsi="黑体" w:eastAsia="黑体"/>
          <w:sz w:val="24"/>
        </w:rPr>
        <w:t>2、会话与事务管理</w:t>
      </w:r>
    </w:p>
    <w:p w14:paraId="23C886D4">
      <w:pPr>
        <w:spacing w:after="200" w:line="276" w:lineRule="auto"/>
      </w:pPr>
      <w:r>
        <w:rPr>
          <w:rFonts w:ascii="宋体" w:hAnsi="宋体" w:eastAsia="宋体" w:cstheme="minorBidi"/>
          <w:sz w:val="24"/>
          <w:szCs w:val="22"/>
          <w:lang w:val="en-US" w:eastAsia="en-US" w:bidi="ar-SA"/>
        </w:rPr>
        <w:t>• 服务端：使用FastAPI的依赖注入（Depends）管理数据库会话生命周期，每个请求一个会话，请求结束时自动commit或rollback。</w:t>
      </w:r>
    </w:p>
    <w:p w14:paraId="289E2438">
      <w:pPr>
        <w:spacing w:after="200" w:line="276" w:lineRule="auto"/>
      </w:pPr>
      <w:r>
        <w:rPr>
          <w:rFonts w:ascii="宋体" w:hAnsi="宋体" w:eastAsia="宋体" w:cstheme="minorBidi"/>
          <w:sz w:val="24"/>
          <w:szCs w:val="22"/>
          <w:lang w:val="en-US" w:eastAsia="en-US" w:bidi="ar-SA"/>
        </w:rPr>
        <w:t>• 客户端：SQLite使用单线程WAL模式（Write-Ahead Logging），支持并发读，写操作串行化。</w:t>
      </w:r>
    </w:p>
    <w:p w14:paraId="404612F2">
      <w:pPr>
        <w:spacing w:after="200" w:line="276" w:lineRule="auto"/>
      </w:pPr>
      <w:r>
        <w:rPr>
          <w:rFonts w:ascii="宋体" w:hAnsi="宋体" w:eastAsia="宋体" w:cstheme="minorBidi"/>
          <w:sz w:val="24"/>
          <w:szCs w:val="22"/>
          <w:lang w:val="en-US" w:eastAsia="en-US" w:bidi="ar-SA"/>
        </w:rPr>
        <w:t>• 批量写入（审计上报）：使用bulk_insert_mappings()批量插入，每批次100条，显著提升写入性能。</w:t>
      </w:r>
    </w:p>
    <w:p w14:paraId="6375B3E3">
      <w:pPr>
        <w:pStyle w:val="6"/>
      </w:pPr>
      <w:r>
        <w:rPr>
          <w:rFonts w:ascii="黑体" w:hAnsi="黑体" w:eastAsia="黑体"/>
          <w:sz w:val="24"/>
        </w:rPr>
        <w:t>3、数据迁移策略</w:t>
      </w:r>
    </w:p>
    <w:p w14:paraId="701CEC6C">
      <w:pPr>
        <w:spacing w:after="200" w:line="276" w:lineRule="auto"/>
      </w:pPr>
      <w:r>
        <w:rPr>
          <w:rFonts w:ascii="宋体" w:hAnsi="宋体" w:eastAsia="宋体" w:cstheme="minorBidi"/>
          <w:sz w:val="24"/>
          <w:szCs w:val="22"/>
          <w:lang w:val="en-US" w:eastAsia="en-US" w:bidi="ar-SA"/>
        </w:rPr>
        <w:t>• 使用Alembic进行数据库版本迁移管理，每次表结构变更生成独立的migration脚本。</w:t>
      </w:r>
    </w:p>
    <w:p w14:paraId="04FE629A">
      <w:pPr>
        <w:spacing w:after="200" w:line="276" w:lineRule="auto"/>
      </w:pPr>
      <w:r>
        <w:rPr>
          <w:rFonts w:ascii="宋体" w:hAnsi="宋体" w:eastAsia="宋体" w:cstheme="minorBidi"/>
          <w:sz w:val="24"/>
          <w:szCs w:val="22"/>
          <w:lang w:val="en-US" w:eastAsia="en-US" w:bidi="ar-SA"/>
        </w:rPr>
        <w:t>• 升级命令：alembic upgrade head；回滚命令：alembic downgrade -1。</w:t>
      </w:r>
    </w:p>
    <w:p w14:paraId="00A5DAF4">
      <w:pPr>
        <w:spacing w:after="200" w:line="276" w:lineRule="auto"/>
      </w:pPr>
      <w:r>
        <w:rPr>
          <w:rFonts w:ascii="宋体" w:hAnsi="宋体" w:eastAsia="宋体" w:cstheme="minorBidi"/>
          <w:sz w:val="24"/>
          <w:szCs w:val="22"/>
          <w:lang w:val="en-US" w:eastAsia="en-US" w:bidi="ar-SA"/>
        </w:rPr>
        <w:t>• 所有migration脚本纳入Git版本控制，与代码同步发布。</w:t>
      </w:r>
    </w:p>
    <w:p w14:paraId="4B023E39">
      <w:pPr>
        <w:spacing w:after="200" w:line="276" w:lineRule="auto"/>
        <w:jc w:val="center"/>
      </w:pPr>
      <w:r>
        <w:rPr>
          <w:rFonts w:ascii="宋体" w:hAnsi="宋体" w:eastAsia="宋体" w:cstheme="minorBidi"/>
          <w:sz w:val="24"/>
          <w:szCs w:val="22"/>
          <w:lang w:val="en-US" w:eastAsia="en-US" w:bidi="ar-SA"/>
        </w:rPr>
        <w:drawing>
          <wp:inline distT="0" distB="0" distL="114300" distR="114300">
            <wp:extent cx="5029200" cy="3202305"/>
            <wp:effectExtent l="0" t="0" r="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3202626"/>
                    </a:xfrm>
                    <a:prstGeom prst="rect">
                      <a:avLst/>
                    </a:prstGeom>
                  </pic:spPr>
                </pic:pic>
              </a:graphicData>
            </a:graphic>
          </wp:inline>
        </w:drawing>
      </w:r>
    </w:p>
    <w:p w14:paraId="39C5B370">
      <w:pPr>
        <w:spacing w:after="200" w:line="276" w:lineRule="auto"/>
        <w:jc w:val="center"/>
      </w:pPr>
      <w:r>
        <w:rPr>
          <w:rFonts w:ascii="宋体" w:hAnsi="宋体" w:eastAsia="宋体" w:cstheme="minorBidi"/>
          <w:sz w:val="24"/>
          <w:szCs w:val="22"/>
          <w:lang w:val="en-US" w:eastAsia="en-US" w:bidi="ar-SA"/>
        </w:rPr>
        <w:t>图18 数据库物理模型图</w:t>
      </w:r>
    </w:p>
    <w:p w14:paraId="2C39442B">
      <w:pPr>
        <w:spacing w:after="200" w:line="276" w:lineRule="auto"/>
      </w:pPr>
      <w:r>
        <w:rPr>
          <w:rFonts w:ascii="宋体" w:hAnsi="宋体" w:eastAsia="宋体" w:cstheme="minorBidi"/>
          <w:sz w:val="24"/>
          <w:szCs w:val="22"/>
          <w:lang w:val="en-US" w:eastAsia="en-US" w:bidi="ar-SA"/>
        </w:rPr>
        <w:br w:type="page"/>
      </w:r>
    </w:p>
    <w:p w14:paraId="00F40818">
      <w:pPr>
        <w:pStyle w:val="3"/>
      </w:pPr>
      <w:r>
        <w:rPr>
          <w:rFonts w:ascii="黑体" w:hAnsi="黑体" w:eastAsia="黑体"/>
          <w:sz w:val="32"/>
        </w:rPr>
        <w:t>第六部分 总体设计</w:t>
      </w:r>
    </w:p>
    <w:p w14:paraId="4205BC76">
      <w:pPr>
        <w:pStyle w:val="5"/>
      </w:pPr>
      <w:r>
        <w:rPr>
          <w:rFonts w:ascii="黑体" w:hAnsi="黑体" w:eastAsia="黑体"/>
          <w:sz w:val="26"/>
        </w:rPr>
        <w:t>一、逻辑架构设计</w:t>
      </w:r>
    </w:p>
    <w:p w14:paraId="09A4FC78">
      <w:pPr>
        <w:spacing w:after="200" w:line="276" w:lineRule="auto"/>
        <w:ind w:firstLine="420"/>
      </w:pPr>
      <w:r>
        <w:rPr>
          <w:rFonts w:ascii="宋体" w:hAnsi="宋体" w:eastAsia="宋体" w:cstheme="minorBidi"/>
          <w:sz w:val="24"/>
          <w:szCs w:val="22"/>
          <w:lang w:val="en-US" w:eastAsia="en-US" w:bidi="ar-SA"/>
        </w:rPr>
        <w:t>系统采用客户端-服务端（C-S）分离架构。客户端内部划分为四层（感知层→理解与规划层→执行层→审计代理），服务端包含三层（API接口层→业务逻辑层→数据持久层）。层间通过标准化接口通信，模块解耦，支持独立升级。</w:t>
      </w:r>
    </w:p>
    <w:p w14:paraId="67DAF317">
      <w:pPr>
        <w:spacing w:after="200" w:line="276" w:lineRule="auto"/>
        <w:jc w:val="center"/>
      </w:pPr>
      <w:r>
        <w:rPr>
          <w:rFonts w:ascii="宋体" w:hAnsi="宋体" w:eastAsia="宋体" w:cstheme="minorBidi"/>
          <w:sz w:val="24"/>
          <w:szCs w:val="22"/>
          <w:lang w:val="en-US" w:eastAsia="en-US" w:bidi="ar-SA"/>
        </w:rPr>
        <w:drawing>
          <wp:inline distT="0" distB="0" distL="114300" distR="114300">
            <wp:extent cx="5029200" cy="505460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29200" cy="5054990"/>
                    </a:xfrm>
                    <a:prstGeom prst="rect">
                      <a:avLst/>
                    </a:prstGeom>
                  </pic:spPr>
                </pic:pic>
              </a:graphicData>
            </a:graphic>
          </wp:inline>
        </w:drawing>
      </w:r>
    </w:p>
    <w:p w14:paraId="46DC372C">
      <w:pPr>
        <w:spacing w:after="200" w:line="276" w:lineRule="auto"/>
        <w:jc w:val="center"/>
      </w:pPr>
      <w:r>
        <w:rPr>
          <w:rFonts w:ascii="宋体" w:hAnsi="宋体" w:eastAsia="宋体" w:cstheme="minorBidi"/>
          <w:sz w:val="24"/>
          <w:szCs w:val="22"/>
          <w:lang w:val="en-US" w:eastAsia="en-US" w:bidi="ar-SA"/>
        </w:rPr>
        <w:t>图5 系统四层逻辑架构图</w:t>
      </w:r>
    </w:p>
    <w:p w14:paraId="6A7EBA71">
      <w:pPr>
        <w:spacing w:after="200" w:line="276" w:lineRule="auto"/>
      </w:pPr>
      <w:r>
        <w:rPr>
          <w:rFonts w:ascii="宋体" w:hAnsi="宋体" w:eastAsia="宋体"/>
          <w:b/>
          <w:sz w:val="24"/>
        </w:rPr>
        <w:t>（一）客户端四层架构</w:t>
      </w:r>
    </w:p>
    <w:p w14:paraId="2F4943D2">
      <w:pPr>
        <w:pStyle w:val="6"/>
      </w:pPr>
      <w:r>
        <w:rPr>
          <w:rFonts w:ascii="黑体" w:hAnsi="黑体" w:eastAsia="黑体"/>
          <w:sz w:val="24"/>
        </w:rPr>
        <w:t>感知层（Perception Layer）</w:t>
      </w:r>
    </w:p>
    <w:p w14:paraId="7C4BA4E9">
      <w:pPr>
        <w:spacing w:after="200" w:line="276" w:lineRule="auto"/>
        <w:ind w:firstLine="420"/>
      </w:pPr>
      <w:r>
        <w:rPr>
          <w:rFonts w:ascii="宋体" w:hAnsi="宋体" w:eastAsia="宋体" w:cstheme="minorBidi"/>
          <w:sz w:val="24"/>
          <w:szCs w:val="22"/>
          <w:lang w:val="en-US" w:eastAsia="en-US" w:bidi="ar-SA"/>
        </w:rPr>
        <w:t>职责：将屏幕截图转化为结构化的UI元素数据。</w:t>
      </w:r>
    </w:p>
    <w:p w14:paraId="42DF8574">
      <w:pPr>
        <w:spacing w:after="200" w:line="276" w:lineRule="auto"/>
      </w:pPr>
      <w:r>
        <w:rPr>
          <w:rFonts w:ascii="宋体" w:hAnsi="宋体" w:eastAsia="宋体" w:cstheme="minorBidi"/>
          <w:sz w:val="24"/>
          <w:szCs w:val="22"/>
          <w:lang w:val="en-US" w:eastAsia="en-US" w:bidi="ar-SA"/>
        </w:rPr>
        <w:t>• 屏幕捕获（CAP）：基于mss/PIL.ImageGrab，支持全屏/活动窗口（Windows API GetForegroundWindow），适配高DPI缩放（SetProcessDpiAwareness）。触发时机：用户提问时立即捕获，后续步骤复用（窗口指纹未变时）。</w:t>
      </w:r>
    </w:p>
    <w:p w14:paraId="5D863E1B">
      <w:pPr>
        <w:spacing w:after="200" w:line="276" w:lineRule="auto"/>
      </w:pPr>
      <w:r>
        <w:rPr>
          <w:rFonts w:ascii="宋体" w:hAnsi="宋体" w:eastAsia="宋体" w:cstheme="minorBidi"/>
          <w:sz w:val="24"/>
          <w:szCs w:val="22"/>
          <w:lang w:val="en-US" w:eastAsia="en-US" w:bidi="ar-SA"/>
        </w:rPr>
        <w:t>• UI解析器（PARSER）：首选OmniParser V2——直接输出元素bbox、type（button/input/icon/menu/checkbox/dropdown）、text、confidence。备选PaddleOCR（文字检测+识别）+ GroundingDINO（目标检测），后处理合并为统一元素列表。输出：[{id, bbox:[x1,y1,x2,y2], type, text, confidence}, ...]。</w:t>
      </w:r>
    </w:p>
    <w:p w14:paraId="0F7B9478">
      <w:pPr>
        <w:spacing w:after="200" w:line="276" w:lineRule="auto"/>
      </w:pPr>
      <w:r>
        <w:rPr>
          <w:rFonts w:ascii="宋体" w:hAnsi="宋体" w:eastAsia="宋体" w:cstheme="minorBidi"/>
          <w:sz w:val="24"/>
          <w:szCs w:val="22"/>
          <w:lang w:val="en-US" w:eastAsia="en-US" w:bidi="ar-SA"/>
        </w:rPr>
        <w:t>• SoM标注生成器（SOM）：在截图上绘制彩色边界框（不同元素类型不同颜色：按钮蓝/输入框绿/图标黄）和唯一数字ID（~1,~2,...）。输出：标注图（PIL Image→Base64，用于LLM视觉输入）、元素映射表（{id:{bbox, type, text, center_coord}}）。缓存优化：窗口指纹SHA256(WindowHandle+Title+Top5_Element_Types)未变→复用上轮结果。</w:t>
      </w:r>
    </w:p>
    <w:p w14:paraId="1E752E82">
      <w:pPr>
        <w:pStyle w:val="6"/>
      </w:pPr>
      <w:r>
        <w:rPr>
          <w:rFonts w:ascii="黑体" w:hAnsi="黑体" w:eastAsia="黑体"/>
          <w:sz w:val="24"/>
        </w:rPr>
        <w:t>理解与规划层（Understanding &amp; Planning Layer）</w:t>
      </w:r>
    </w:p>
    <w:p w14:paraId="5976CCFE">
      <w:pPr>
        <w:spacing w:after="200" w:line="276" w:lineRule="auto"/>
        <w:ind w:firstLine="420"/>
      </w:pPr>
      <w:r>
        <w:rPr>
          <w:rFonts w:ascii="宋体" w:hAnsi="宋体" w:eastAsia="宋体" w:cstheme="minorBidi"/>
          <w:sz w:val="24"/>
          <w:szCs w:val="22"/>
          <w:lang w:val="en-US" w:eastAsia="en-US" w:bidi="ar-SA"/>
        </w:rPr>
        <w:t>系统的"大脑"，负责意图理解、任务规划和上下文管理。</w:t>
      </w:r>
    </w:p>
    <w:p w14:paraId="48E5B466">
      <w:pPr>
        <w:spacing w:after="200" w:line="276" w:lineRule="auto"/>
      </w:pPr>
      <w:r>
        <w:rPr>
          <w:rFonts w:ascii="宋体" w:hAnsi="宋体" w:eastAsia="宋体" w:cstheme="minorBidi"/>
          <w:sz w:val="24"/>
          <w:szCs w:val="22"/>
          <w:lang w:val="en-US" w:eastAsia="en-US" w:bidi="ar-SA"/>
        </w:rPr>
        <w:t>• 意图理解模块（INTENT）：三层消歧机制——(1)结构化解析：jieba词性标注→提取动词+名词核心目标+否定/限定约束条件→BERT分类器归入九大意图域；(2)指代消解：五种方式（显式命名/视觉位置/指示代词/模糊描述/上下文接力）→映射到具体SoM元素ID；(3)主动澄清：综合置信度（分类概率×0.4+匹配确定性×0.4+上下文一致性×0.2）&lt;80%→生成探测性问题→用户回答追加锚点。</w:t>
      </w:r>
    </w:p>
    <w:p w14:paraId="14CBDE13">
      <w:pPr>
        <w:spacing w:after="200" w:line="276" w:lineRule="auto"/>
      </w:pPr>
      <w:r>
        <w:rPr>
          <w:rFonts w:ascii="宋体" w:hAnsi="宋体" w:eastAsia="宋体" w:cstheme="minorBidi"/>
          <w:sz w:val="24"/>
          <w:szCs w:val="22"/>
          <w:lang w:val="en-US" w:eastAsia="en-US" w:bidi="ar-SA"/>
        </w:rPr>
        <w:t>• 任务规划与蓝图管理（PLANNER）：二级速度路由器（L2快路径&lt;3s/L3慢路径5~10s）→蓝图生成（多模态LLM→Constant Steps[]→锁定保存）→状态机监控（生成→待确认→执行中→挂起→回退→完成/终止）→屏幕指纹比对（SHA256匹配率≥80%推进，否则挂起）。</w:t>
      </w:r>
    </w:p>
    <w:p w14:paraId="6593CE44">
      <w:pPr>
        <w:spacing w:after="200" w:line="276" w:lineRule="auto"/>
      </w:pPr>
      <w:r>
        <w:rPr>
          <w:rFonts w:ascii="宋体" w:hAnsi="宋体" w:eastAsia="宋体" w:cstheme="minorBidi"/>
          <w:sz w:val="24"/>
          <w:szCs w:val="22"/>
          <w:lang w:val="en-US" w:eastAsia="en-US" w:bidi="ar-SA"/>
        </w:rPr>
        <w:t>• 上下文记忆模块（MEMORY）：短期记忆（最近3轮完整对话，滑动窗口FIFO）、蓝图记忆（当前任务蓝图+进度step_ptr，独立保存不受对话影响）、长期摘要（Token计数超8k阈值→LLM生成压缩摘要替换旧历史）、回退锚点（蓝图各阶段前置指纹哈希+步骤快照）。</w:t>
      </w:r>
    </w:p>
    <w:p w14:paraId="6DB33EA8">
      <w:pPr>
        <w:pStyle w:val="6"/>
      </w:pPr>
      <w:r>
        <w:rPr>
          <w:rFonts w:ascii="黑体" w:hAnsi="黑体" w:eastAsia="黑体"/>
          <w:sz w:val="24"/>
        </w:rPr>
        <w:t>执行层（Execution Layer）</w:t>
      </w:r>
    </w:p>
    <w:p w14:paraId="5AF515ED">
      <w:pPr>
        <w:spacing w:after="200" w:line="276" w:lineRule="auto"/>
        <w:ind w:firstLine="420"/>
      </w:pPr>
      <w:r>
        <w:rPr>
          <w:rFonts w:ascii="宋体" w:hAnsi="宋体" w:eastAsia="宋体" w:cstheme="minorBidi"/>
          <w:sz w:val="24"/>
          <w:szCs w:val="22"/>
          <w:lang w:val="en-US" w:eastAsia="en-US" w:bidi="ar-SA"/>
        </w:rPr>
        <w:t>将规划层输出的步骤转化为用户可感知的多模态反馈。</w:t>
      </w:r>
    </w:p>
    <w:p w14:paraId="1C9A8008">
      <w:pPr>
        <w:spacing w:after="200" w:line="276" w:lineRule="auto"/>
      </w:pPr>
      <w:r>
        <w:rPr>
          <w:rFonts w:ascii="宋体" w:hAnsi="宋体" w:eastAsia="宋体" w:cstheme="minorBidi"/>
          <w:sz w:val="24"/>
          <w:szCs w:val="22"/>
          <w:lang w:val="en-US" w:eastAsia="en-US" w:bidi="ar-SA"/>
        </w:rPr>
        <w:t>• 屏幕标注渲染器（ANNO）：查询映射表Map[element_id].center→PyQt5全屏透明覆盖层（Qt.FramelessWindowHint|StaysOnTopHint|Tool, WA_TransparentForMouseEvents）→QPainter绘制：红色箭头（QPainterPath, #FF0000, 线宽3px, 从最近屏幕边缘指向目标中心）、红色虚线高亮框（QPen DashLine, #FF0000, 线宽2px, 四角缺口12px）、白底红字编号标签（QRect 44×44px, #FFFFFF填充, #FF0000文字16pt bold）。</w:t>
      </w:r>
    </w:p>
    <w:p w14:paraId="186C29A9">
      <w:pPr>
        <w:spacing w:after="200" w:line="276" w:lineRule="auto"/>
      </w:pPr>
      <w:r>
        <w:rPr>
          <w:rFonts w:ascii="宋体" w:hAnsi="宋体" w:eastAsia="宋体" w:cstheme="minorBidi"/>
          <w:sz w:val="24"/>
          <w:szCs w:val="22"/>
          <w:lang w:val="en-US" w:eastAsia="en-US" w:bidi="ar-SA"/>
        </w:rPr>
        <w:t>• 文字指引显示（TEXT）：桌面挂件对话区→结构化步骤列表卡片。格式：「步骤N: 动作描述 + 目标元素引用(~id)」。当前步骤：黄色背景高亮(#FFF9C4)+左侧橙色色条(#FF9800, 3px)。已完成步骤：灰色文字(#9E9E9E)+绿色勾号(#4CAF50)。未执行步骤：半透明(opacity 0.4)。</w:t>
      </w:r>
    </w:p>
    <w:p w14:paraId="746B52A1">
      <w:pPr>
        <w:spacing w:after="200" w:line="276" w:lineRule="auto"/>
      </w:pPr>
      <w:r>
        <w:rPr>
          <w:rFonts w:ascii="宋体" w:hAnsi="宋体" w:eastAsia="宋体" w:cstheme="minorBidi"/>
          <w:sz w:val="24"/>
          <w:szCs w:val="22"/>
          <w:lang w:val="en-US" w:eastAsia="en-US" w:bidi="ar-SA"/>
        </w:rPr>
        <w:t>• 语音合成输出（TTS）：离线引擎pyttsx3（Windows SAPI5/Linux eSpeak），云端引擎Azure TTS/百度TTS。语速范围0.5-1.5倍（QSlider调节），默认慢速0.85倍。播报与文字步骤同步触发，支持跳过/暂停/继续。</w:t>
      </w:r>
    </w:p>
    <w:p w14:paraId="45BB71D4">
      <w:pPr>
        <w:pStyle w:val="6"/>
      </w:pPr>
      <w:r>
        <w:rPr>
          <w:rFonts w:ascii="黑体" w:hAnsi="黑体" w:eastAsia="黑体"/>
          <w:sz w:val="24"/>
        </w:rPr>
        <w:t>审计代理（Audit Agent）</w:t>
      </w:r>
    </w:p>
    <w:p w14:paraId="3E18BC06">
      <w:pPr>
        <w:spacing w:after="200" w:line="276" w:lineRule="auto"/>
        <w:ind w:firstLine="420"/>
      </w:pPr>
      <w:r>
        <w:rPr>
          <w:rFonts w:ascii="宋体" w:hAnsi="宋体" w:eastAsia="宋体" w:cstheme="minorBidi"/>
          <w:sz w:val="24"/>
          <w:szCs w:val="22"/>
          <w:lang w:val="en-US" w:eastAsia="en-US" w:bidi="ar-SA"/>
        </w:rPr>
        <w:t>独立于核心链路的旁路模块，异步采集、脱敏、上报事务数据。</w:t>
      </w:r>
    </w:p>
    <w:p w14:paraId="77002BDC">
      <w:pPr>
        <w:spacing w:after="200" w:line="276" w:lineRule="auto"/>
      </w:pPr>
      <w:r>
        <w:rPr>
          <w:rFonts w:ascii="宋体" w:hAnsi="宋体" w:eastAsia="宋体" w:cstheme="minorBidi"/>
          <w:sz w:val="24"/>
          <w:szCs w:val="22"/>
          <w:lang w:val="en-US" w:eastAsia="en-US" w:bidi="ar-SA"/>
        </w:rPr>
        <w:t>• 本地SQLite缓存（WAL模式）：建表audit_queue（task_id, payload_json, created_at, retry_count），事务完成后立即INSERT。</w:t>
      </w:r>
    </w:p>
    <w:p w14:paraId="3715B704">
      <w:pPr>
        <w:spacing w:after="200" w:line="276" w:lineRule="auto"/>
      </w:pPr>
      <w:r>
        <w:rPr>
          <w:rFonts w:ascii="宋体" w:hAnsi="宋体" w:eastAsia="宋体" w:cstheme="minorBidi"/>
          <w:sz w:val="24"/>
          <w:szCs w:val="22"/>
          <w:lang w:val="en-US" w:eastAsia="en-US" w:bidi="ar-SA"/>
        </w:rPr>
        <w:t>• 隐私脱敏：original_screenshot→不上传；window_title→仅保留类别（正则替换文件名/网页标题）；password_field_content→[REDACTED]；file_path→仅保留扩展名。</w:t>
      </w:r>
    </w:p>
    <w:p w14:paraId="2BFF8EF6">
      <w:pPr>
        <w:spacing w:after="200" w:line="276" w:lineRule="auto"/>
      </w:pPr>
      <w:r>
        <w:rPr>
          <w:rFonts w:ascii="宋体" w:hAnsi="宋体" w:eastAsia="宋体" w:cstheme="minorBidi"/>
          <w:sz w:val="24"/>
          <w:szCs w:val="22"/>
          <w:lang w:val="en-US" w:eastAsia="en-US" w:bidi="ar-SA"/>
        </w:rPr>
        <w:t>• 上报策略：累积10条或最后上报超过5分钟→批量POST /api/audit/report。成功→DELETE FROM audit_queue。失败→retry_count+1，指数退避重试（1min/5min/15min/1h），超过3次→写本地fallback日志文件。</w:t>
      </w:r>
    </w:p>
    <w:p w14:paraId="739397FC">
      <w:pPr>
        <w:spacing w:after="200" w:line="276" w:lineRule="auto"/>
      </w:pPr>
      <w:r>
        <w:rPr>
          <w:rFonts w:ascii="宋体" w:hAnsi="宋体" w:eastAsia="宋体"/>
          <w:b/>
          <w:sz w:val="24"/>
        </w:rPr>
        <w:t>（二）服务端三层架构</w:t>
      </w:r>
    </w:p>
    <w:p w14:paraId="00798A93">
      <w:pPr>
        <w:pStyle w:val="6"/>
      </w:pPr>
      <w:r>
        <w:rPr>
          <w:rFonts w:ascii="黑体" w:hAnsi="黑体" w:eastAsia="黑体"/>
          <w:sz w:val="24"/>
        </w:rPr>
        <w:t>API接口层</w:t>
      </w:r>
    </w:p>
    <w:p w14:paraId="2E094689">
      <w:pPr>
        <w:spacing w:after="200" w:line="276" w:lineRule="auto"/>
      </w:pPr>
      <w:r>
        <w:rPr>
          <w:rFonts w:ascii="宋体" w:hAnsi="宋体" w:eastAsia="宋体" w:cstheme="minorBidi"/>
          <w:sz w:val="24"/>
          <w:szCs w:val="22"/>
          <w:lang w:val="en-US" w:eastAsia="en-US" w:bidi="ar-SA"/>
        </w:rPr>
        <w:t>• 基于FastAPI异步框架，自动生成OpenAPI 3.0文档。核心端点：POST /api/templates/match（模板匹配）、POST /api/audit/report（审计上报）、GET /api/config/pull（配置拉取）、GET /api/admin/stats（管理统计）。</w:t>
      </w:r>
    </w:p>
    <w:p w14:paraId="681DFD23">
      <w:pPr>
        <w:spacing w:after="200" w:line="276" w:lineRule="auto"/>
      </w:pPr>
      <w:r>
        <w:rPr>
          <w:rFonts w:ascii="宋体" w:hAnsi="宋体" w:eastAsia="宋体" w:cstheme="minorBidi"/>
          <w:sz w:val="24"/>
          <w:szCs w:val="22"/>
          <w:lang w:val="en-US" w:eastAsia="en-US" w:bidi="ar-SA"/>
        </w:rPr>
        <w:t>• 中间件：CORS（允许客户端跨域）、JWT认证（依赖项Depends）、请求签名验证（HMAC-SHA256）、速率限制（100 req/min per client IP）、请求日志（Loguru结构化JSON日志）。</w:t>
      </w:r>
    </w:p>
    <w:p w14:paraId="13249786">
      <w:pPr>
        <w:pStyle w:val="6"/>
      </w:pPr>
      <w:r>
        <w:rPr>
          <w:rFonts w:ascii="黑体" w:hAnsi="黑体" w:eastAsia="黑体"/>
          <w:sz w:val="24"/>
        </w:rPr>
        <w:t>业务逻辑层</w:t>
      </w:r>
    </w:p>
    <w:p w14:paraId="35C093C6">
      <w:pPr>
        <w:spacing w:after="200" w:line="276" w:lineRule="auto"/>
      </w:pPr>
      <w:r>
        <w:rPr>
          <w:rFonts w:ascii="宋体" w:hAnsi="宋体" w:eastAsia="宋体" w:cstheme="minorBidi"/>
          <w:sz w:val="24"/>
          <w:szCs w:val="22"/>
          <w:lang w:val="en-US" w:eastAsia="en-US" w:bidi="ar-SA"/>
        </w:rPr>
        <w:t>• 模板匹配引擎：jieba分词+TF-IDF向量化→与t_templates.trigger_keywords计算余弦相似度→排序返回Top1（≥0.90）或Top5建议列表。支持关键词哈希索引加速（PostgreSQL GIN索引）。</w:t>
      </w:r>
    </w:p>
    <w:p w14:paraId="6F988E7A">
      <w:pPr>
        <w:spacing w:after="200" w:line="276" w:lineRule="auto"/>
      </w:pPr>
      <w:r>
        <w:rPr>
          <w:rFonts w:ascii="宋体" w:hAnsi="宋体" w:eastAsia="宋体" w:cstheme="minorBidi"/>
          <w:sz w:val="24"/>
          <w:szCs w:val="22"/>
          <w:lang w:val="en-US" w:eastAsia="en-US" w:bidi="ar-SA"/>
        </w:rPr>
        <w:t>• 审计日志处理器：批量接收→幂等去重（batch_id）→分类写入七张表（用户/事务/步骤/异常/反馈/模板候选/系统配置）→模板候选自动分析（有用率预估）。</w:t>
      </w:r>
    </w:p>
    <w:p w14:paraId="7B2FE0BF">
      <w:pPr>
        <w:spacing w:after="200" w:line="276" w:lineRule="auto"/>
      </w:pPr>
      <w:r>
        <w:rPr>
          <w:rFonts w:ascii="宋体" w:hAnsi="宋体" w:eastAsia="宋体" w:cstheme="minorBidi"/>
          <w:sz w:val="24"/>
          <w:szCs w:val="22"/>
          <w:lang w:val="en-US" w:eastAsia="en-US" w:bidi="ar-SA"/>
        </w:rPr>
        <w:t>• 配置管理器：版本号机制（每次修改version+1）→客户端GET时对比local_version→返回增量或全量配置。热部署通知通过WebSocket推送（可选）。</w:t>
      </w:r>
    </w:p>
    <w:p w14:paraId="3CC3D520">
      <w:pPr>
        <w:pStyle w:val="6"/>
      </w:pPr>
      <w:r>
        <w:rPr>
          <w:rFonts w:ascii="黑体" w:hAnsi="黑体" w:eastAsia="黑体"/>
          <w:sz w:val="24"/>
        </w:rPr>
        <w:t>数据持久层</w:t>
      </w:r>
    </w:p>
    <w:p w14:paraId="59DA0BA6">
      <w:pPr>
        <w:spacing w:after="200" w:line="276" w:lineRule="auto"/>
      </w:pPr>
      <w:r>
        <w:rPr>
          <w:rFonts w:ascii="宋体" w:hAnsi="宋体" w:eastAsia="宋体" w:cstheme="minorBidi"/>
          <w:sz w:val="24"/>
          <w:szCs w:val="22"/>
          <w:lang w:val="en-US" w:eastAsia="en-US" w:bidi="ar-SA"/>
        </w:rPr>
        <w:t>• SQLAlchemy 2.0 ORM：统一数据访问接口，支持SQLite（sqlite:///hajimi.db）和PostgreSQL（postgresql://user:pass@host:5432/hajimi）通过配置文件切换。</w:t>
      </w:r>
    </w:p>
    <w:p w14:paraId="54F3EF66">
      <w:pPr>
        <w:spacing w:after="200" w:line="276" w:lineRule="auto"/>
      </w:pPr>
      <w:r>
        <w:rPr>
          <w:rFonts w:ascii="宋体" w:hAnsi="宋体" w:eastAsia="宋体" w:cstheme="minorBidi"/>
          <w:sz w:val="24"/>
          <w:szCs w:val="22"/>
          <w:lang w:val="en-US" w:eastAsia="en-US" w:bidi="ar-SA"/>
        </w:rPr>
        <w:t>• 连接池：SQLite（NullPool，单线程串行）、PostgreSQL（QueuePool，pool_size=20, max_overflow=10）。</w:t>
      </w:r>
    </w:p>
    <w:p w14:paraId="05DA26A9">
      <w:pPr>
        <w:spacing w:after="200" w:line="276" w:lineRule="auto"/>
        <w:rPr>
          <w:rFonts w:ascii="宋体" w:hAnsi="宋体" w:eastAsia="宋体" w:cstheme="minorBidi"/>
          <w:sz w:val="24"/>
          <w:szCs w:val="22"/>
          <w:lang w:val="en-US" w:eastAsia="en-US" w:bidi="ar-SA"/>
        </w:rPr>
      </w:pPr>
      <w:r>
        <w:rPr>
          <w:rFonts w:ascii="宋体" w:hAnsi="宋体" w:eastAsia="宋体" w:cstheme="minorBidi"/>
          <w:sz w:val="24"/>
          <w:szCs w:val="22"/>
          <w:lang w:val="en-US" w:eastAsia="en-US" w:bidi="ar-SA"/>
        </w:rPr>
        <w:t>• Alembic迁移：所有DDL变更通过migration脚本管理，支持upgrade/downgrade/stamp。</w:t>
      </w:r>
    </w:p>
    <w:p w14:paraId="6B35844A">
      <w:pPr>
        <w:spacing w:after="200" w:line="276" w:lineRule="auto"/>
        <w:rPr>
          <w:rFonts w:ascii="宋体" w:hAnsi="宋体" w:eastAsia="宋体" w:cstheme="minorBidi"/>
          <w:sz w:val="24"/>
          <w:szCs w:val="22"/>
          <w:lang w:val="en-US" w:eastAsia="en-US" w:bidi="ar-SA"/>
        </w:rPr>
      </w:pPr>
    </w:p>
    <w:p w14:paraId="44547A41">
      <w:pPr>
        <w:pStyle w:val="5"/>
      </w:pPr>
      <w:r>
        <w:rPr>
          <w:rFonts w:ascii="黑体" w:hAnsi="黑体" w:eastAsia="黑体"/>
          <w:sz w:val="26"/>
        </w:rPr>
        <w:t>二、物理架构设计</w:t>
      </w:r>
    </w:p>
    <w:p w14:paraId="4232BF63">
      <w:pPr>
        <w:spacing w:after="200" w:line="276" w:lineRule="auto"/>
        <w:jc w:val="center"/>
      </w:pPr>
      <w:r>
        <w:rPr>
          <w:rFonts w:ascii="宋体" w:hAnsi="宋体" w:eastAsia="宋体" w:cstheme="minorBidi"/>
          <w:sz w:val="24"/>
          <w:szCs w:val="22"/>
          <w:lang w:val="en-US" w:eastAsia="en-US" w:bidi="ar-SA"/>
        </w:rPr>
        <w:drawing>
          <wp:inline distT="0" distB="0" distL="114300" distR="114300">
            <wp:extent cx="5029200" cy="2252345"/>
            <wp:effectExtent l="0" t="0" r="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29200" cy="2252515"/>
                    </a:xfrm>
                    <a:prstGeom prst="rect">
                      <a:avLst/>
                    </a:prstGeom>
                  </pic:spPr>
                </pic:pic>
              </a:graphicData>
            </a:graphic>
          </wp:inline>
        </w:drawing>
      </w:r>
    </w:p>
    <w:p w14:paraId="25BC497C">
      <w:pPr>
        <w:spacing w:after="200" w:line="276" w:lineRule="auto"/>
        <w:jc w:val="center"/>
      </w:pPr>
      <w:r>
        <w:rPr>
          <w:rFonts w:ascii="宋体" w:hAnsi="宋体" w:eastAsia="宋体" w:cstheme="minorBidi"/>
          <w:sz w:val="24"/>
          <w:szCs w:val="22"/>
          <w:lang w:val="en-US" w:eastAsia="en-US" w:bidi="ar-SA"/>
        </w:rPr>
        <w:t>图6 网络部署架构图</w:t>
      </w:r>
    </w:p>
    <w:p w14:paraId="581AAC2F">
      <w:pPr>
        <w:spacing w:after="200" w:line="276" w:lineRule="auto"/>
      </w:pPr>
      <w:r>
        <w:rPr>
          <w:rFonts w:ascii="宋体" w:hAnsi="宋体" w:eastAsia="宋体"/>
          <w:b/>
          <w:sz w:val="24"/>
        </w:rPr>
        <w:t>（一）部署拓扑</w:t>
      </w:r>
    </w:p>
    <w:p w14:paraId="7E63975B">
      <w:pPr>
        <w:spacing w:after="200" w:line="276" w:lineRule="auto"/>
      </w:pPr>
      <w:r>
        <w:rPr>
          <w:rFonts w:ascii="宋体" w:hAnsi="宋体" w:eastAsia="宋体" w:cstheme="minorBidi"/>
          <w:sz w:val="24"/>
          <w:szCs w:val="22"/>
          <w:lang w:val="en-US" w:eastAsia="en-US" w:bidi="ar-SA"/>
        </w:rPr>
        <w:t>1. 服务端（云服务器/本地服务器）：Ubuntu 22.04 LTS + Docker 24+。Docker Compose编排四个容器：Nginx（反向代理+HTTPS终结+静态资源）、FastAPI（Uvicorn 4 workers, --port 8000）、PostgreSQL 14（数据卷挂载/data/postgres）、Redis 7（缓存，可选）。Nginx监听443端口→proxy_pass http://fastapi:8000。静态资源（Vue3 SPA）由Nginx直接服务。</w:t>
      </w:r>
    </w:p>
    <w:p w14:paraId="6ACBF234">
      <w:pPr>
        <w:spacing w:after="200" w:line="276" w:lineRule="auto"/>
      </w:pPr>
      <w:r>
        <w:rPr>
          <w:rFonts w:ascii="宋体" w:hAnsi="宋体" w:eastAsia="宋体" w:cstheme="minorBidi"/>
          <w:sz w:val="24"/>
          <w:szCs w:val="22"/>
          <w:lang w:val="en-US" w:eastAsia="en-US" w:bidi="ar-SA"/>
        </w:rPr>
        <w:t>2. 客户端（用户PC）：Windows 10/11 64位。PyQt5主进程（UI事件循环）+ 屏幕捕获线程（mss, 30fps截图循环）+ UI解析子进程（OmniParser/GPU推理，独立进程隔离显存）+ TTS语音线程（pyttsx3）+ 审计上报后台线程（ThreadPoolExecutor, max_workers=2）。进程间通信：截图数据通过共享内存（mmap）传递，事件消息通过本地Queue。</w:t>
      </w:r>
    </w:p>
    <w:p w14:paraId="6EAC48DC">
      <w:pPr>
        <w:spacing w:after="200" w:line="276" w:lineRule="auto"/>
      </w:pPr>
      <w:r>
        <w:rPr>
          <w:rFonts w:ascii="宋体" w:hAnsi="宋体" w:eastAsia="宋体" w:cstheme="minorBidi"/>
          <w:sz w:val="24"/>
          <w:szCs w:val="22"/>
          <w:lang w:val="en-US" w:eastAsia="en-US" w:bidi="ar-SA"/>
        </w:rPr>
        <w:t>3. 管理员端：通过Chrome/Edge浏览器访问https://{server}/admin。Vue3 SPA单页应用，Element-Plus组件库。首次加载后路由由前端控制（Vue Router），API请求通过Nginx代理至FastAPI。</w:t>
      </w:r>
    </w:p>
    <w:p w14:paraId="182A179B">
      <w:pPr>
        <w:spacing w:after="200" w:line="276" w:lineRule="auto"/>
      </w:pPr>
      <w:r>
        <w:rPr>
          <w:rFonts w:ascii="宋体" w:hAnsi="宋体" w:eastAsia="宋体" w:cstheme="minorBidi"/>
          <w:sz w:val="24"/>
          <w:szCs w:val="22"/>
          <w:lang w:val="en-US" w:eastAsia="en-US" w:bidi="ar-SA"/>
        </w:rPr>
        <w:t>4. 外部接口：服务端通过HTTPS调用大模型API（OpenAI GPT-4V / 阿里Qwen-VL-Max）和搜索API（Tavily Search）。API Key通过环境变量注入，支持多个Key轮转（Round-Robin）。</w:t>
      </w:r>
    </w:p>
    <w:p w14:paraId="34893DE7">
      <w:pPr>
        <w:spacing w:after="200" w:line="276" w:lineRule="auto"/>
      </w:pPr>
      <w:r>
        <w:rPr>
          <w:rFonts w:ascii="宋体" w:hAnsi="宋体" w:eastAsia="宋体"/>
          <w:b/>
          <w:sz w:val="24"/>
        </w:rPr>
        <w:t>（二）网络与安全</w:t>
      </w:r>
    </w:p>
    <w:p w14:paraId="6D9A74E4">
      <w:pPr>
        <w:spacing w:after="200" w:line="276" w:lineRule="auto"/>
      </w:pPr>
      <w:r>
        <w:rPr>
          <w:rFonts w:ascii="宋体" w:hAnsi="宋体" w:eastAsia="宋体" w:cstheme="minorBidi"/>
          <w:sz w:val="24"/>
          <w:szCs w:val="22"/>
          <w:lang w:val="en-US" w:eastAsia="en-US" w:bidi="ar-SA"/>
        </w:rPr>
        <w:t>• Nginx配置：TLS 1.3, HSTS (max-age=31536000), CSP头限制。</w:t>
      </w:r>
    </w:p>
    <w:p w14:paraId="566705F7">
      <w:pPr>
        <w:spacing w:after="200" w:line="276" w:lineRule="auto"/>
      </w:pPr>
      <w:r>
        <w:rPr>
          <w:rFonts w:ascii="宋体" w:hAnsi="宋体" w:eastAsia="宋体" w:cstheme="minorBidi"/>
          <w:sz w:val="24"/>
          <w:szCs w:val="22"/>
          <w:lang w:val="en-US" w:eastAsia="en-US" w:bidi="ar-SA"/>
        </w:rPr>
        <w:t>• 防火墙：仅开放443(HTTPS)和22(SSH, 仅内部IP)端口，FastAPI/PostgreSQL/Redis端口仅容器间通信。</w:t>
      </w:r>
    </w:p>
    <w:p w14:paraId="673DBF21">
      <w:pPr>
        <w:spacing w:after="200" w:line="276" w:lineRule="auto"/>
      </w:pPr>
      <w:r>
        <w:rPr>
          <w:rFonts w:ascii="宋体" w:hAnsi="宋体" w:eastAsia="宋体" w:cstheme="minorBidi"/>
          <w:sz w:val="24"/>
          <w:szCs w:val="22"/>
          <w:lang w:val="en-US" w:eastAsia="en-US" w:bidi="ar-SA"/>
        </w:rPr>
        <w:t>• 日志：Nginx访问日志+错误日志→JSON格式→Logstash采集（可选）。应用日志→Loguru→stdout→Docker日志驱动。</w:t>
      </w:r>
    </w:p>
    <w:p w14:paraId="13F594DA">
      <w:pPr>
        <w:spacing w:after="200" w:line="276" w:lineRule="auto"/>
      </w:pPr>
      <w:r>
        <w:rPr>
          <w:rFonts w:ascii="宋体" w:hAnsi="宋体" w:eastAsia="宋体"/>
          <w:b/>
          <w:sz w:val="24"/>
        </w:rPr>
        <w:t>（三）性能与扩展</w:t>
      </w:r>
    </w:p>
    <w:p w14:paraId="6CC0BB3B">
      <w:pPr>
        <w:spacing w:after="200" w:line="276" w:lineRule="auto"/>
      </w:pPr>
      <w:r>
        <w:rPr>
          <w:rFonts w:ascii="宋体" w:hAnsi="宋体" w:eastAsia="宋体" w:cstheme="minorBidi"/>
          <w:sz w:val="24"/>
          <w:szCs w:val="22"/>
          <w:lang w:val="en-US" w:eastAsia="en-US" w:bidi="ar-SA"/>
        </w:rPr>
        <w:t>• 单机支持：100并发客户端，L2&lt;3s, L3 5~10s。</w:t>
      </w:r>
    </w:p>
    <w:p w14:paraId="58E34790">
      <w:pPr>
        <w:spacing w:after="200" w:line="276" w:lineRule="auto"/>
      </w:pPr>
      <w:r>
        <w:rPr>
          <w:rFonts w:ascii="宋体" w:hAnsi="宋体" w:eastAsia="宋体" w:cstheme="minorBidi"/>
          <w:sz w:val="24"/>
          <w:szCs w:val="22"/>
          <w:lang w:val="en-US" w:eastAsia="en-US" w:bidi="ar-SA"/>
        </w:rPr>
        <w:t>• 水平扩展：FastAPI无状态设计→可部署多实例（docker-compose --scale fastapi=3）→Nginx upstream负载均衡（least_conn策略）。</w:t>
      </w:r>
    </w:p>
    <w:p w14:paraId="5CEFD8D8">
      <w:pPr>
        <w:spacing w:after="200" w:line="276" w:lineRule="auto"/>
      </w:pPr>
      <w:r>
        <w:rPr>
          <w:rFonts w:ascii="宋体" w:hAnsi="宋体" w:eastAsia="宋体" w:cstheme="minorBidi"/>
          <w:sz w:val="24"/>
          <w:szCs w:val="22"/>
          <w:lang w:val="en-US" w:eastAsia="en-US" w:bidi="ar-SA"/>
        </w:rPr>
        <w:t>• PostgreSQL读写分离：PgBouncer连接池→主库写入+只读副本查询（未来扩展）。</w:t>
      </w:r>
    </w:p>
    <w:p w14:paraId="472DAB20">
      <w:pPr>
        <w:pStyle w:val="5"/>
      </w:pPr>
      <w:r>
        <w:rPr>
          <w:rFonts w:ascii="黑体" w:hAnsi="黑体" w:eastAsia="黑体"/>
          <w:sz w:val="26"/>
        </w:rPr>
        <w:t>三、技术架构设计</w:t>
      </w:r>
    </w:p>
    <w:p w14:paraId="02BABFF6">
      <w:pPr>
        <w:spacing w:after="200" w:line="276" w:lineRule="auto"/>
        <w:jc w:val="center"/>
      </w:pPr>
      <w:r>
        <w:rPr>
          <w:rFonts w:ascii="宋体" w:hAnsi="宋体" w:eastAsia="宋体" w:cstheme="minorBidi"/>
          <w:sz w:val="24"/>
          <w:szCs w:val="22"/>
          <w:lang w:val="en-US" w:eastAsia="en-US" w:bidi="ar-SA"/>
        </w:rPr>
        <w:drawing>
          <wp:inline distT="0" distB="0" distL="114300" distR="114300">
            <wp:extent cx="5029200" cy="21450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29200" cy="2145114"/>
                    </a:xfrm>
                    <a:prstGeom prst="rect">
                      <a:avLst/>
                    </a:prstGeom>
                  </pic:spPr>
                </pic:pic>
              </a:graphicData>
            </a:graphic>
          </wp:inline>
        </w:drawing>
      </w:r>
    </w:p>
    <w:p w14:paraId="387A9E85">
      <w:pPr>
        <w:spacing w:after="200" w:line="276" w:lineRule="auto"/>
        <w:jc w:val="center"/>
      </w:pPr>
      <w:r>
        <w:rPr>
          <w:rFonts w:ascii="宋体" w:hAnsi="宋体" w:eastAsia="宋体" w:cstheme="minorBidi"/>
          <w:sz w:val="24"/>
          <w:szCs w:val="22"/>
          <w:lang w:val="en-US" w:eastAsia="en-US" w:bidi="ar-SA"/>
        </w:rPr>
        <w:t>图7 技术架构分层图</w:t>
      </w:r>
    </w:p>
    <w:p w14:paraId="4B97D701">
      <w:pPr>
        <w:spacing w:after="200" w:line="276" w:lineRule="auto"/>
        <w:ind w:firstLine="420"/>
      </w:pPr>
      <w:r>
        <w:rPr>
          <w:rFonts w:ascii="宋体" w:hAnsi="宋体" w:eastAsia="宋体" w:cstheme="minorBidi"/>
          <w:sz w:val="24"/>
          <w:szCs w:val="22"/>
          <w:lang w:val="en-US" w:eastAsia="en-US" w:bidi="ar-SA"/>
        </w:rPr>
        <w:t>系统整体采用分层架构（Layered Architecture）+ MVC变体（客户端）+前后端分离（服务端），各层职责明确、接口标准化。</w:t>
      </w:r>
    </w:p>
    <w:p w14:paraId="2423B3B9">
      <w:pPr>
        <w:pStyle w:val="6"/>
      </w:pPr>
      <w:r>
        <w:rPr>
          <w:rFonts w:ascii="黑体" w:hAnsi="黑体" w:eastAsia="黑体"/>
          <w:sz w:val="24"/>
        </w:rPr>
        <w:t>1、技术栈总览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2E35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6812843B">
            <w:pPr>
              <w:spacing w:after="0" w:line="240" w:lineRule="auto"/>
              <w:jc w:val="center"/>
            </w:pPr>
            <w:r>
              <w:rPr>
                <w:rFonts w:ascii="宋体" w:hAnsi="宋体" w:eastAsia="宋体"/>
                <w:b/>
                <w:sz w:val="20"/>
              </w:rPr>
              <w:t>层次</w:t>
            </w:r>
          </w:p>
        </w:tc>
        <w:tc>
          <w:tcPr>
            <w:tcW w:w="2158" w:type="dxa"/>
            <w:shd w:val="clear" w:color="auto" w:fill="D9D9D9"/>
          </w:tcPr>
          <w:p w14:paraId="28F351EC">
            <w:pPr>
              <w:spacing w:after="0" w:line="240" w:lineRule="auto"/>
              <w:jc w:val="center"/>
            </w:pPr>
            <w:r>
              <w:rPr>
                <w:rFonts w:ascii="宋体" w:hAnsi="宋体" w:eastAsia="宋体"/>
                <w:b/>
                <w:sz w:val="20"/>
              </w:rPr>
              <w:t>客户端技术</w:t>
            </w:r>
          </w:p>
        </w:tc>
        <w:tc>
          <w:tcPr>
            <w:tcW w:w="2158" w:type="dxa"/>
            <w:shd w:val="clear" w:color="auto" w:fill="D9D9D9"/>
          </w:tcPr>
          <w:p w14:paraId="61510BB3">
            <w:pPr>
              <w:spacing w:after="0" w:line="240" w:lineRule="auto"/>
              <w:jc w:val="center"/>
            </w:pPr>
            <w:r>
              <w:rPr>
                <w:rFonts w:ascii="宋体" w:hAnsi="宋体" w:eastAsia="宋体"/>
                <w:b/>
                <w:sz w:val="20"/>
              </w:rPr>
              <w:t>服务端技术</w:t>
            </w:r>
          </w:p>
        </w:tc>
        <w:tc>
          <w:tcPr>
            <w:tcW w:w="2158" w:type="dxa"/>
            <w:shd w:val="clear" w:color="auto" w:fill="D9D9D9"/>
          </w:tcPr>
          <w:p w14:paraId="34DD6BE5">
            <w:pPr>
              <w:spacing w:after="0" w:line="240" w:lineRule="auto"/>
              <w:jc w:val="center"/>
            </w:pPr>
            <w:r>
              <w:rPr>
                <w:rFonts w:ascii="宋体" w:hAnsi="宋体" w:eastAsia="宋体"/>
                <w:b/>
                <w:sz w:val="20"/>
              </w:rPr>
              <w:t>说明</w:t>
            </w:r>
          </w:p>
        </w:tc>
      </w:tr>
      <w:tr w14:paraId="14CAC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495D216">
            <w:pPr>
              <w:spacing w:after="0" w:line="240" w:lineRule="auto"/>
              <w:jc w:val="left"/>
            </w:pPr>
            <w:r>
              <w:rPr>
                <w:rFonts w:ascii="宋体" w:hAnsi="宋体" w:eastAsia="宋体"/>
                <w:sz w:val="18"/>
              </w:rPr>
              <w:t>展现层</w:t>
            </w:r>
          </w:p>
        </w:tc>
        <w:tc>
          <w:tcPr>
            <w:tcW w:w="2158" w:type="dxa"/>
          </w:tcPr>
          <w:p w14:paraId="182B0AAA">
            <w:pPr>
              <w:spacing w:after="0" w:line="240" w:lineRule="auto"/>
              <w:jc w:val="left"/>
            </w:pPr>
            <w:r>
              <w:rPr>
                <w:rFonts w:ascii="宋体" w:hAnsi="宋体" w:eastAsia="宋体"/>
                <w:sz w:val="18"/>
              </w:rPr>
              <w:t>PyQt5 5.15+ (QSS样式)</w:t>
            </w:r>
          </w:p>
        </w:tc>
        <w:tc>
          <w:tcPr>
            <w:tcW w:w="2158" w:type="dxa"/>
          </w:tcPr>
          <w:p w14:paraId="0A306EA8">
            <w:pPr>
              <w:spacing w:after="0" w:line="240" w:lineRule="auto"/>
              <w:jc w:val="left"/>
            </w:pPr>
            <w:r>
              <w:rPr>
                <w:rFonts w:ascii="宋体" w:hAnsi="宋体" w:eastAsia="宋体"/>
                <w:sz w:val="18"/>
              </w:rPr>
              <w:t>Vue3 3.4+ + Element-Plus + ECharts</w:t>
            </w:r>
          </w:p>
        </w:tc>
        <w:tc>
          <w:tcPr>
            <w:tcW w:w="2158" w:type="dxa"/>
          </w:tcPr>
          <w:p w14:paraId="727871B8">
            <w:pPr>
              <w:spacing w:after="0" w:line="240" w:lineRule="auto"/>
              <w:jc w:val="left"/>
            </w:pPr>
            <w:r>
              <w:rPr>
                <w:rFonts w:ascii="宋体" w:hAnsi="宋体" w:eastAsia="宋体"/>
                <w:sz w:val="18"/>
              </w:rPr>
              <w:t>桌面原生+Web管理双通道</w:t>
            </w:r>
          </w:p>
        </w:tc>
      </w:tr>
      <w:tr w14:paraId="11E5A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8CA7AEF">
            <w:pPr>
              <w:spacing w:after="0" w:line="240" w:lineRule="auto"/>
              <w:jc w:val="left"/>
            </w:pPr>
            <w:r>
              <w:rPr>
                <w:rFonts w:ascii="宋体" w:hAnsi="宋体" w:eastAsia="宋体"/>
                <w:sz w:val="18"/>
              </w:rPr>
              <w:t>业务层</w:t>
            </w:r>
          </w:p>
        </w:tc>
        <w:tc>
          <w:tcPr>
            <w:tcW w:w="2158" w:type="dxa"/>
          </w:tcPr>
          <w:p w14:paraId="51083524">
            <w:pPr>
              <w:spacing w:after="0" w:line="240" w:lineRule="auto"/>
              <w:jc w:val="left"/>
            </w:pPr>
            <w:r>
              <w:rPr>
                <w:rFonts w:ascii="宋体" w:hAnsi="宋体" w:eastAsia="宋体"/>
                <w:sz w:val="18"/>
              </w:rPr>
              <w:t>Python 3.10+ (意图引擎/蓝图状态机/标注渲染)</w:t>
            </w:r>
          </w:p>
        </w:tc>
        <w:tc>
          <w:tcPr>
            <w:tcW w:w="2158" w:type="dxa"/>
          </w:tcPr>
          <w:p w14:paraId="6581F2CD">
            <w:pPr>
              <w:spacing w:after="0" w:line="240" w:lineRule="auto"/>
              <w:jc w:val="left"/>
            </w:pPr>
            <w:r>
              <w:rPr>
                <w:rFonts w:ascii="宋体" w:hAnsi="宋体" w:eastAsia="宋体"/>
                <w:sz w:val="18"/>
              </w:rPr>
              <w:t>Python 3.10+ (模板匹配/审计处理/配置管理)</w:t>
            </w:r>
          </w:p>
        </w:tc>
        <w:tc>
          <w:tcPr>
            <w:tcW w:w="2158" w:type="dxa"/>
          </w:tcPr>
          <w:p w14:paraId="073B6DBD">
            <w:pPr>
              <w:spacing w:after="0" w:line="240" w:lineRule="auto"/>
              <w:jc w:val="left"/>
            </w:pPr>
            <w:r>
              <w:rPr>
                <w:rFonts w:ascii="宋体" w:hAnsi="宋体" w:eastAsia="宋体"/>
                <w:sz w:val="18"/>
              </w:rPr>
              <w:t>共享Python生态，模型可复用</w:t>
            </w:r>
          </w:p>
        </w:tc>
      </w:tr>
      <w:tr w14:paraId="430D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75BDCFF">
            <w:pPr>
              <w:spacing w:after="0" w:line="240" w:lineRule="auto"/>
              <w:jc w:val="left"/>
            </w:pPr>
            <w:r>
              <w:rPr>
                <w:rFonts w:ascii="宋体" w:hAnsi="宋体" w:eastAsia="宋体"/>
                <w:sz w:val="18"/>
              </w:rPr>
              <w:t>数据层</w:t>
            </w:r>
          </w:p>
        </w:tc>
        <w:tc>
          <w:tcPr>
            <w:tcW w:w="2158" w:type="dxa"/>
          </w:tcPr>
          <w:p w14:paraId="4A5CD77E">
            <w:pPr>
              <w:spacing w:after="0" w:line="240" w:lineRule="auto"/>
              <w:jc w:val="left"/>
            </w:pPr>
            <w:r>
              <w:rPr>
                <w:rFonts w:ascii="宋体" w:hAnsi="宋体" w:eastAsia="宋体"/>
                <w:sz w:val="18"/>
              </w:rPr>
              <w:t>SQLite 3 (事务缓存) + JSON配置文件</w:t>
            </w:r>
          </w:p>
        </w:tc>
        <w:tc>
          <w:tcPr>
            <w:tcW w:w="2158" w:type="dxa"/>
          </w:tcPr>
          <w:p w14:paraId="7873E11B">
            <w:pPr>
              <w:spacing w:after="0" w:line="240" w:lineRule="auto"/>
              <w:jc w:val="left"/>
            </w:pPr>
            <w:r>
              <w:rPr>
                <w:rFonts w:ascii="宋体" w:hAnsi="宋体" w:eastAsia="宋体"/>
                <w:sz w:val="18"/>
              </w:rPr>
              <w:t>PostgreSQL 14+ + Redis 7+ SQLAlchemy ORM</w:t>
            </w:r>
          </w:p>
        </w:tc>
        <w:tc>
          <w:tcPr>
            <w:tcW w:w="2158" w:type="dxa"/>
          </w:tcPr>
          <w:p w14:paraId="1683EA94">
            <w:pPr>
              <w:spacing w:after="0" w:line="240" w:lineRule="auto"/>
              <w:jc w:val="left"/>
            </w:pPr>
            <w:r>
              <w:rPr>
                <w:rFonts w:ascii="宋体" w:hAnsi="宋体" w:eastAsia="宋体"/>
                <w:sz w:val="18"/>
              </w:rPr>
              <w:t>SQLite单机/PostgreSQL生产</w:t>
            </w:r>
          </w:p>
        </w:tc>
      </w:tr>
      <w:tr w14:paraId="1B48C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DFB9D36">
            <w:pPr>
              <w:spacing w:after="0" w:line="240" w:lineRule="auto"/>
              <w:jc w:val="left"/>
            </w:pPr>
            <w:r>
              <w:rPr>
                <w:rFonts w:ascii="宋体" w:hAnsi="宋体" w:eastAsia="宋体"/>
                <w:sz w:val="18"/>
              </w:rPr>
              <w:t>通信层</w:t>
            </w:r>
          </w:p>
        </w:tc>
        <w:tc>
          <w:tcPr>
            <w:tcW w:w="2158" w:type="dxa"/>
          </w:tcPr>
          <w:p w14:paraId="03B8013A">
            <w:pPr>
              <w:spacing w:after="0" w:line="240" w:lineRule="auto"/>
              <w:jc w:val="left"/>
            </w:pPr>
            <w:r>
              <w:rPr>
                <w:rFonts w:ascii="宋体" w:hAnsi="宋体" w:eastAsia="宋体"/>
                <w:sz w:val="18"/>
              </w:rPr>
              <w:t>httpx (异步HTTP) + websockets (WSS)</w:t>
            </w:r>
          </w:p>
        </w:tc>
        <w:tc>
          <w:tcPr>
            <w:tcW w:w="2158" w:type="dxa"/>
          </w:tcPr>
          <w:p w14:paraId="07CCC4C8">
            <w:pPr>
              <w:spacing w:after="0" w:line="240" w:lineRule="auto"/>
              <w:jc w:val="left"/>
            </w:pPr>
            <w:r>
              <w:rPr>
                <w:rFonts w:ascii="宋体" w:hAnsi="宋体" w:eastAsia="宋体"/>
                <w:sz w:val="18"/>
              </w:rPr>
              <w:t>FastAPI + Uvicorn + Nginx</w:t>
            </w:r>
          </w:p>
        </w:tc>
        <w:tc>
          <w:tcPr>
            <w:tcW w:w="2158" w:type="dxa"/>
          </w:tcPr>
          <w:p w14:paraId="020EA496">
            <w:pPr>
              <w:spacing w:after="0" w:line="240" w:lineRule="auto"/>
              <w:jc w:val="left"/>
            </w:pPr>
            <w:r>
              <w:rPr>
                <w:rFonts w:ascii="宋体" w:hAnsi="宋体" w:eastAsia="宋体"/>
                <w:sz w:val="18"/>
              </w:rPr>
              <w:t>全链路HTTPS/WSS加密</w:t>
            </w:r>
          </w:p>
        </w:tc>
      </w:tr>
      <w:tr w14:paraId="14D23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F4FD667">
            <w:pPr>
              <w:spacing w:after="0" w:line="240" w:lineRule="auto"/>
              <w:jc w:val="left"/>
            </w:pPr>
            <w:r>
              <w:rPr>
                <w:rFonts w:ascii="宋体" w:hAnsi="宋体" w:eastAsia="宋体"/>
                <w:sz w:val="18"/>
              </w:rPr>
              <w:t>AI推理层</w:t>
            </w:r>
          </w:p>
        </w:tc>
        <w:tc>
          <w:tcPr>
            <w:tcW w:w="2158" w:type="dxa"/>
          </w:tcPr>
          <w:p w14:paraId="7B689FC7">
            <w:pPr>
              <w:spacing w:after="0" w:line="240" w:lineRule="auto"/>
              <w:jc w:val="left"/>
            </w:pPr>
            <w:r>
              <w:rPr>
                <w:rFonts w:ascii="宋体" w:hAnsi="宋体" w:eastAsia="宋体"/>
                <w:sz w:val="18"/>
              </w:rPr>
              <w:t>OmniParser V2 (本地GPU) + pyttsx3 (离线TTS)</w:t>
            </w:r>
          </w:p>
        </w:tc>
        <w:tc>
          <w:tcPr>
            <w:tcW w:w="2158" w:type="dxa"/>
          </w:tcPr>
          <w:p w14:paraId="0338CAD7">
            <w:pPr>
              <w:spacing w:after="0" w:line="240" w:lineRule="auto"/>
              <w:jc w:val="left"/>
            </w:pPr>
            <w:r>
              <w:rPr>
                <w:rFonts w:ascii="宋体" w:hAnsi="宋体" w:eastAsia="宋体"/>
                <w:sz w:val="18"/>
              </w:rPr>
              <w:t>GPT-4V/Qwen-VL-Max (云端API) + Tavily (搜索)</w:t>
            </w:r>
          </w:p>
        </w:tc>
        <w:tc>
          <w:tcPr>
            <w:tcW w:w="2158" w:type="dxa"/>
          </w:tcPr>
          <w:p w14:paraId="6BED46CA">
            <w:pPr>
              <w:spacing w:after="0" w:line="240" w:lineRule="auto"/>
              <w:jc w:val="left"/>
            </w:pPr>
            <w:r>
              <w:rPr>
                <w:rFonts w:ascii="宋体" w:hAnsi="宋体" w:eastAsia="宋体"/>
                <w:sz w:val="18"/>
              </w:rPr>
              <w:t>本地+云端混合推理</w:t>
            </w:r>
          </w:p>
        </w:tc>
      </w:tr>
      <w:tr w14:paraId="7C973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6E125C1">
            <w:pPr>
              <w:spacing w:after="0" w:line="240" w:lineRule="auto"/>
              <w:jc w:val="left"/>
            </w:pPr>
            <w:r>
              <w:rPr>
                <w:rFonts w:ascii="宋体" w:hAnsi="宋体" w:eastAsia="宋体"/>
                <w:sz w:val="18"/>
              </w:rPr>
              <w:t>基础设施层</w:t>
            </w:r>
          </w:p>
        </w:tc>
        <w:tc>
          <w:tcPr>
            <w:tcW w:w="2158" w:type="dxa"/>
          </w:tcPr>
          <w:p w14:paraId="1FF2BBD2">
            <w:pPr>
              <w:spacing w:after="0" w:line="240" w:lineRule="auto"/>
              <w:jc w:val="left"/>
            </w:pPr>
            <w:r>
              <w:rPr>
                <w:rFonts w:ascii="宋体" w:hAnsi="宋体" w:eastAsia="宋体"/>
                <w:sz w:val="18"/>
              </w:rPr>
              <w:t>PyInstaller (打包exe)</w:t>
            </w:r>
          </w:p>
        </w:tc>
        <w:tc>
          <w:tcPr>
            <w:tcW w:w="2158" w:type="dxa"/>
          </w:tcPr>
          <w:p w14:paraId="41AF67D8">
            <w:pPr>
              <w:spacing w:after="0" w:line="240" w:lineRule="auto"/>
              <w:jc w:val="left"/>
            </w:pPr>
            <w:r>
              <w:rPr>
                <w:rFonts w:ascii="宋体" w:hAnsi="宋体" w:eastAsia="宋体"/>
                <w:sz w:val="18"/>
              </w:rPr>
              <w:t>Docker + Compose + Alembic (迁移)</w:t>
            </w:r>
          </w:p>
        </w:tc>
        <w:tc>
          <w:tcPr>
            <w:tcW w:w="2158" w:type="dxa"/>
          </w:tcPr>
          <w:p w14:paraId="34AD9E47">
            <w:pPr>
              <w:spacing w:after="0" w:line="240" w:lineRule="auto"/>
              <w:jc w:val="left"/>
            </w:pPr>
            <w:r>
              <w:rPr>
                <w:rFonts w:ascii="宋体" w:hAnsi="宋体" w:eastAsia="宋体"/>
                <w:sz w:val="18"/>
              </w:rPr>
              <w:t>一键部署+版本管理</w:t>
            </w:r>
          </w:p>
        </w:tc>
      </w:tr>
    </w:tbl>
    <w:p w14:paraId="59CC0874">
      <w:pPr>
        <w:spacing w:after="200" w:line="276" w:lineRule="auto"/>
      </w:pPr>
    </w:p>
    <w:p w14:paraId="42ACBE1D">
      <w:pPr>
        <w:pStyle w:val="6"/>
      </w:pPr>
      <w:r>
        <w:rPr>
          <w:rFonts w:ascii="黑体" w:hAnsi="黑体" w:eastAsia="黑体"/>
          <w:sz w:val="24"/>
        </w:rPr>
        <w:t>2、关键设计模式</w:t>
      </w:r>
    </w:p>
    <w:p w14:paraId="67F1BB06">
      <w:pPr>
        <w:spacing w:after="200" w:line="276" w:lineRule="auto"/>
      </w:pPr>
      <w:r>
        <w:rPr>
          <w:rFonts w:ascii="宋体" w:hAnsi="宋体" w:eastAsia="宋体" w:cstheme="minorBidi"/>
          <w:sz w:val="24"/>
          <w:szCs w:val="22"/>
          <w:lang w:val="en-US" w:eastAsia="en-US" w:bidi="ar-SA"/>
        </w:rPr>
        <w:t>• 策略模式（Strategy）：二级速度保障——L2FastPathStrategy / L3SlowPathStrategy，运行时根据任务复杂度动态选择。</w:t>
      </w:r>
    </w:p>
    <w:p w14:paraId="55034DEB">
      <w:pPr>
        <w:spacing w:after="200" w:line="276" w:lineRule="auto"/>
      </w:pPr>
      <w:r>
        <w:rPr>
          <w:rFonts w:ascii="宋体" w:hAnsi="宋体" w:eastAsia="宋体" w:cstheme="minorBidi"/>
          <w:sz w:val="24"/>
          <w:szCs w:val="22"/>
          <w:lang w:val="en-US" w:eastAsia="en-US" w:bidi="ar-SA"/>
        </w:rPr>
        <w:t>• 状态模式（State）：蓝图状态机——BlueprintState接口→Generated/PendingConfirm/Executing/Suspended/RollingBack/Completed/Terminated七个具体状态类，每个状态定义合法转换。</w:t>
      </w:r>
    </w:p>
    <w:p w14:paraId="2C25EFE2">
      <w:pPr>
        <w:spacing w:after="200" w:line="276" w:lineRule="auto"/>
      </w:pPr>
      <w:r>
        <w:rPr>
          <w:rFonts w:ascii="宋体" w:hAnsi="宋体" w:eastAsia="宋体" w:cstheme="minorBidi"/>
          <w:sz w:val="24"/>
          <w:szCs w:val="22"/>
          <w:lang w:val="en-US" w:eastAsia="en-US" w:bidi="ar-SA"/>
        </w:rPr>
        <w:t>• 观察者模式（Observer）：屏幕指纹变化→FingerprintMonitor通知→BlueprintStateMachine.on_fingerprint_mismatch()→触发挂起。</w:t>
      </w:r>
    </w:p>
    <w:p w14:paraId="3C71E279">
      <w:pPr>
        <w:spacing w:after="200" w:line="276" w:lineRule="auto"/>
      </w:pPr>
      <w:r>
        <w:rPr>
          <w:rFonts w:ascii="宋体" w:hAnsi="宋体" w:eastAsia="宋体" w:cstheme="minorBidi"/>
          <w:sz w:val="24"/>
          <w:szCs w:val="22"/>
          <w:lang w:val="en-US" w:eastAsia="en-US" w:bidi="ar-SA"/>
        </w:rPr>
        <w:t>• 工厂模式（Factory）：根据任务复杂度（原子/线性/跨应用）→PlannerFactory.create()→SimplePlanner/MultiStepPlanner/CrossAppPlanner。</w:t>
      </w:r>
    </w:p>
    <w:p w14:paraId="394F3F79">
      <w:pPr>
        <w:spacing w:after="200" w:line="276" w:lineRule="auto"/>
      </w:pPr>
      <w:r>
        <w:rPr>
          <w:rFonts w:ascii="宋体" w:hAnsi="宋体" w:eastAsia="宋体" w:cstheme="minorBidi"/>
          <w:sz w:val="24"/>
          <w:szCs w:val="22"/>
          <w:lang w:val="en-US" w:eastAsia="en-US" w:bidi="ar-SA"/>
        </w:rPr>
        <w:t>• 代理模式（Proxy）：AuditAgent代理→旁路采集→异步上报，不阻塞核心指引流程。</w:t>
      </w:r>
    </w:p>
    <w:p w14:paraId="5A5C6DF1">
      <w:pPr>
        <w:spacing w:after="200" w:line="276" w:lineRule="auto"/>
      </w:pPr>
      <w:r>
        <w:rPr>
          <w:rFonts w:ascii="宋体" w:hAnsi="宋体" w:eastAsia="宋体" w:cstheme="minorBidi"/>
          <w:sz w:val="24"/>
          <w:szCs w:val="22"/>
          <w:lang w:val="en-US" w:eastAsia="en-US" w:bidi="ar-SA"/>
        </w:rPr>
        <w:t>• 模板方法模式（Template Method）：L3慢路径骨架：capture()→parse()→annotate()→reason()→execute()，子步骤可由不同实现替换（OmniParser vs PaddleOCR）。</w:t>
      </w:r>
    </w:p>
    <w:p w14:paraId="7BFD2A6E">
      <w:pPr>
        <w:spacing w:after="200" w:line="276" w:lineRule="auto"/>
      </w:pPr>
      <w:r>
        <w:rPr>
          <w:rFonts w:ascii="宋体" w:hAnsi="宋体" w:eastAsia="宋体" w:cstheme="minorBidi"/>
          <w:sz w:val="24"/>
          <w:szCs w:val="22"/>
          <w:lang w:val="en-US" w:eastAsia="en-US" w:bidi="ar-SA"/>
        </w:rPr>
        <w:t>• 适配器模式（Adapter）：LLM Adapter统一接口→GPT4VAdapter/QwenVLAdapter/ClaudeAdapter→屏蔽不同厂商API差异。</w:t>
      </w:r>
    </w:p>
    <w:p w14:paraId="7FBD9760">
      <w:pPr>
        <w:spacing w:after="200" w:line="276" w:lineRule="auto"/>
      </w:pPr>
      <w:r>
        <w:rPr>
          <w:rFonts w:ascii="宋体" w:hAnsi="宋体" w:eastAsia="宋体" w:cstheme="minorBidi"/>
          <w:sz w:val="24"/>
          <w:szCs w:val="22"/>
          <w:lang w:val="en-US" w:eastAsia="en-US" w:bidi="ar-SA"/>
        </w:rPr>
        <w:t>• 单例模式（Singleton）：ConfigManager全局唯一→线程安全→热部署时原子替换配置字典。</w:t>
      </w:r>
    </w:p>
    <w:p w14:paraId="2968C653">
      <w:pPr>
        <w:spacing w:after="200" w:line="276" w:lineRule="auto"/>
        <w:jc w:val="center"/>
      </w:pPr>
      <w:r>
        <w:rPr>
          <w:rFonts w:ascii="宋体" w:hAnsi="宋体" w:eastAsia="宋体" w:cstheme="minorBidi"/>
          <w:sz w:val="24"/>
          <w:szCs w:val="22"/>
          <w:lang w:val="en-US" w:eastAsia="en-US" w:bidi="ar-SA"/>
        </w:rPr>
        <w:drawing>
          <wp:inline distT="0" distB="0" distL="114300" distR="114300">
            <wp:extent cx="5029200" cy="2367915"/>
            <wp:effectExtent l="0" t="0" r="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029200" cy="2367967"/>
                    </a:xfrm>
                    <a:prstGeom prst="rect">
                      <a:avLst/>
                    </a:prstGeom>
                  </pic:spPr>
                </pic:pic>
              </a:graphicData>
            </a:graphic>
          </wp:inline>
        </w:drawing>
      </w:r>
    </w:p>
    <w:p w14:paraId="2A7032CB">
      <w:pPr>
        <w:spacing w:after="200" w:line="276" w:lineRule="auto"/>
        <w:jc w:val="center"/>
      </w:pPr>
      <w:r>
        <w:rPr>
          <w:rFonts w:ascii="宋体" w:hAnsi="宋体" w:eastAsia="宋体" w:cstheme="minorBidi"/>
          <w:sz w:val="24"/>
          <w:szCs w:val="22"/>
          <w:lang w:val="en-US" w:eastAsia="en-US" w:bidi="ar-SA"/>
        </w:rPr>
        <w:t>图19 客户端组件交互图</w:t>
      </w:r>
    </w:p>
    <w:p w14:paraId="3EE5A298">
      <w:pPr>
        <w:spacing w:after="200" w:line="276" w:lineRule="auto"/>
      </w:pPr>
      <w:r>
        <w:rPr>
          <w:rFonts w:ascii="宋体" w:hAnsi="宋体" w:eastAsia="宋体" w:cstheme="minorBidi"/>
          <w:sz w:val="24"/>
          <w:szCs w:val="22"/>
          <w:lang w:val="en-US" w:eastAsia="en-US" w:bidi="ar-SA"/>
        </w:rPr>
        <w:br w:type="page"/>
      </w:r>
    </w:p>
    <w:p w14:paraId="04C86269">
      <w:pPr>
        <w:pStyle w:val="3"/>
      </w:pPr>
      <w:r>
        <w:rPr>
          <w:rFonts w:ascii="黑体" w:hAnsi="黑体" w:eastAsia="黑体"/>
          <w:sz w:val="32"/>
        </w:rPr>
        <w:t>第七部分 用户界面设计</w:t>
      </w:r>
    </w:p>
    <w:p w14:paraId="582A03EC">
      <w:pPr>
        <w:pStyle w:val="5"/>
      </w:pPr>
      <w:r>
        <w:rPr>
          <w:rFonts w:ascii="黑体" w:hAnsi="黑体" w:eastAsia="黑体"/>
          <w:sz w:val="26"/>
        </w:rPr>
        <w:t>一、桌面布局设计</w:t>
      </w:r>
    </w:p>
    <w:p w14:paraId="1D12B30F">
      <w:pPr>
        <w:pStyle w:val="6"/>
      </w:pPr>
      <w:r>
        <w:rPr>
          <w:rFonts w:ascii="黑体" w:hAnsi="黑体" w:eastAsia="黑体"/>
          <w:sz w:val="24"/>
        </w:rPr>
        <w:t>1、桌面挂件——整体布局</w:t>
      </w:r>
    </w:p>
    <w:p w14:paraId="29E2B7B5">
      <w:pPr>
        <w:spacing w:after="200" w:line="276" w:lineRule="auto"/>
        <w:ind w:firstLine="420"/>
      </w:pPr>
      <w:r>
        <w:rPr>
          <w:rFonts w:ascii="宋体" w:hAnsi="宋体" w:eastAsia="宋体" w:cstheme="minorBidi"/>
          <w:sz w:val="24"/>
          <w:szCs w:val="22"/>
          <w:lang w:val="en-US" w:eastAsia="en-US" w:bidi="ar-SA"/>
        </w:rPr>
        <w:t>桌面挂件采用"左侧按钮列 + 主面板 + 右侧详情面板"三栏布局，悬浮于桌面右下角，半透明毛玻璃效果，可拖拽移动且始终置顶。</w:t>
      </w:r>
    </w:p>
    <w:p w14:paraId="741EF5BC">
      <w:pPr>
        <w:spacing w:after="200" w:line="276" w:lineRule="auto"/>
      </w:pPr>
      <w:r>
        <w:rPr>
          <w:rFonts w:ascii="宋体" w:hAnsi="宋体" w:eastAsia="宋体" w:cstheme="minorBidi"/>
          <w:sz w:val="24"/>
          <w:szCs w:val="22"/>
          <w:lang w:val="en-US" w:eastAsia="en-US" w:bidi="ar-SA"/>
        </w:rPr>
        <w:t>• 默认折叠状态约 60×300px，仅显示按钮列和标题栏。</w:t>
      </w:r>
    </w:p>
    <w:p w14:paraId="2428D06A">
      <w:pPr>
        <w:spacing w:after="200" w:line="276" w:lineRule="auto"/>
      </w:pPr>
      <w:r>
        <w:rPr>
          <w:rFonts w:ascii="宋体" w:hAnsi="宋体" w:eastAsia="宋体" w:cstheme="minorBidi"/>
          <w:sz w:val="24"/>
          <w:szCs w:val="22"/>
          <w:lang w:val="en-US" w:eastAsia="en-US" w:bidi="ar-SA"/>
        </w:rPr>
        <w:t>• 展开状态约 500×300px，显示完整对话和操作区域。</w:t>
      </w:r>
    </w:p>
    <w:p w14:paraId="58D02EA8">
      <w:pPr>
        <w:spacing w:after="200" w:line="276" w:lineRule="auto"/>
      </w:pPr>
      <w:r>
        <w:rPr>
          <w:rFonts w:ascii="宋体" w:hAnsi="宋体" w:eastAsia="宋体" w:cstheme="minorBidi"/>
          <w:sz w:val="24"/>
          <w:szCs w:val="22"/>
          <w:lang w:val="en-US" w:eastAsia="en-US" w:bidi="ar-SA"/>
        </w:rPr>
        <w:t>• 右侧详情面板：双击或长按左侧按钮时滑出，宽约 280px，显示详细参数。</w:t>
      </w:r>
    </w:p>
    <w:p w14:paraId="0CEFFAA3">
      <w:pPr>
        <w:spacing w:after="200" w:line="276" w:lineRule="auto"/>
      </w:pPr>
      <w:r>
        <w:rPr>
          <w:rFonts w:ascii="宋体" w:hAnsi="宋体" w:eastAsia="宋体" w:cstheme="minorBidi"/>
          <w:sz w:val="24"/>
          <w:szCs w:val="22"/>
          <w:lang w:val="en-US" w:eastAsia="en-US" w:bidi="ar-SA"/>
        </w:rPr>
        <w:t>• 外观：半透明毛玻璃效果（rgba(255,255,255,0.85)+backdrop-blur:20px），圆角16px，可拖拽至任意位置并始终置顶，支持手动拉伸。</w:t>
      </w:r>
    </w:p>
    <w:p w14:paraId="34C59813">
      <w:pPr>
        <w:spacing w:after="200" w:line="276" w:lineRule="auto"/>
        <w:jc w:val="center"/>
      </w:pPr>
      <w:r>
        <w:rPr>
          <w:rFonts w:ascii="宋体" w:hAnsi="宋体" w:eastAsia="宋体" w:cstheme="minorBidi"/>
          <w:sz w:val="24"/>
          <w:szCs w:val="22"/>
          <w:lang w:val="en-US" w:eastAsia="en-US" w:bidi="ar-SA"/>
        </w:rPr>
        <w:pict>
          <v:group id="_x0000_s1026" o:spid="_x0000_s1026" o:spt="203" style="height:212pt;width:332.05pt;" coordorigin="7070,539064" coordsize="6641,4240" o:gfxdata="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">
            <o:lock v:ext="edit" aspectratio="f"/>
            <v:shape id="_x0000_s1027" o:spid="_x0000_s1027" o:spt="75" alt="屏幕截图 2026-06-27 102711" type="#_x0000_t75" style="position:absolute;left:10565;top:539064;height:4241;width:3147;" filled="f" o:preferrelative="t" stroked="f" coordsize="21600,21600" o:gfxdata="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LLuPugAAANsA&#10;AAAPAAAAAAAAAAEAIAAAACIAAABkcnMvZG93bnJldi54bWxQSwECFAAUAAAACACHTuJAMy8FnjsA&#10;AAA5AAAAEAAAAAAAAAABACAAAAAJAQAAZHJzL3NoYXBleG1sLnhtbFBLBQYAAAAABgAGAFsBAACz&#10;AwAAAAA=&#10;">
              <v:path/>
              <v:fill on="f" focussize="0,0"/>
              <v:stroke on="f"/>
              <v:imagedata r:id="rId16" o:title="屏幕截图 2026-06-27 102711"/>
              <o:lock v:ext="edit" aspectratio="t"/>
            </v:shape>
            <v:shape id="_x0000_s1028" o:spid="_x0000_s1028" o:spt="75" alt="屏幕截图 2026-06-27 102701" type="#_x0000_t75" style="position:absolute;left:7070;top:540872;height:603;width:2901;" filled="f" o:preferrelative="t" stroked="f" coordsize="21600,21600" o:gfxdata="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4hWHvQAA&#10;ANsAAAAPAAAAAAAAAAEAIAAAACIAAABkcnMvZG93bnJldi54bWxQSwECFAAUAAAACACHTuJAMy8F&#10;njsAAAA5AAAAEAAAAAAAAAABACAAAAAMAQAAZHJzL3NoYXBleG1sLnhtbFBLBQYAAAAABgAGAFsB&#10;AAC2AwAAAAA=&#10;">
              <v:path/>
              <v:fill on="f" focussize="0,0"/>
              <v:stroke on="f"/>
              <v:imagedata r:id="rId17" o:title=""/>
              <o:lock v:ext="edit" aspectratio="t"/>
            </v:shape>
            <v:shape id="_x0000_s1029" o:spid="_x0000_s1029" o:spt="32" type="#_x0000_t32" style="position:absolute;left:9971;top:541174;height:11;width:594;" filled="f" stroked="t" coordsize="21600,21600" o:gfxdata="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f0ku7sAAADb&#10;AAAADwAAAAAAAAABACAAAAAiAAAAZHJzL2Rvd25yZXYueG1sUEsBAhQAFAAAAAgAh07iQDMvBZ47&#10;AAAAOQAAABAAAAAAAAAAAQAgAAAACgEAAGRycy9zaGFwZXhtbC54bWxQSwUGAAAAAAYABgBbAQAA&#10;tAMAAAAA&#10;">
              <v:path arrowok="t"/>
              <v:fill on="f" focussize="0,0"/>
              <v:stroke weight="2pt" color="#A6A6A6" joinstyle="round" endarrow="open"/>
              <v:imagedata o:title=""/>
              <o:lock v:ext="edit" aspectratio="f"/>
              <v:shadow on="t" color="#000000" opacity="24903f" offset="0pt,1.5748031496063pt" origin="0f,32768f" matrix="65536f,0f,0f,65536f"/>
            </v:shape>
            <w10:wrap type="none"/>
            <w10:anchorlock/>
          </v:group>
        </w:pict>
      </w:r>
    </w:p>
    <w:p w14:paraId="328E0948">
      <w:pPr>
        <w:spacing w:after="200" w:line="276" w:lineRule="auto"/>
        <w:jc w:val="center"/>
      </w:pPr>
      <w:r>
        <w:rPr>
          <w:rFonts w:ascii="宋体" w:hAnsi="宋体" w:eastAsia="宋体" w:cstheme="minorBidi"/>
          <w:sz w:val="24"/>
          <w:szCs w:val="22"/>
          <w:lang w:val="en-US" w:eastAsia="en-US" w:bidi="ar-SA"/>
        </w:rPr>
        <w:t>图8 桌面挂件主界面示意图</w:t>
      </w:r>
    </w:p>
    <w:p w14:paraId="47E6A23F">
      <w:pPr>
        <w:pStyle w:val="6"/>
      </w:pPr>
      <w:r>
        <w:rPr>
          <w:rFonts w:ascii="黑体" w:hAnsi="黑体" w:eastAsia="黑体"/>
          <w:sz w:val="24"/>
        </w:rPr>
        <w:t>2、左侧按钮列（5个功能按钮）</w:t>
      </w:r>
    </w:p>
    <w:p w14:paraId="7BFD8886">
      <w:pPr>
        <w:spacing w:after="200" w:line="276" w:lineRule="auto"/>
      </w:pPr>
      <w:r>
        <w:rPr>
          <w:rFonts w:ascii="宋体" w:hAnsi="宋体" w:eastAsia="宋体" w:cstheme="minorBidi"/>
          <w:sz w:val="24"/>
          <w:szCs w:val="22"/>
          <w:lang w:val="en-US" w:eastAsia="en-US" w:bidi="ar-SA"/>
        </w:rPr>
        <w:t>左侧按钮列垂直排列 5 个圆角方形按钮，默认显示图标，hover 时展示提示文字。当前激活按钮为蓝色高亮边框加浅蓝背景：</w:t>
      </w:r>
    </w:p>
    <w:p w14:paraId="052A6AD0">
      <w:pPr>
        <w:spacing w:after="200" w:line="276" w:lineRule="auto"/>
        <w:jc w:val="center"/>
      </w:pPr>
      <w:r>
        <w:rPr>
          <w:rFonts w:ascii="宋体" w:hAnsi="宋体" w:eastAsia="宋体" w:cstheme="minorBidi"/>
          <w:sz w:val="24"/>
          <w:szCs w:val="22"/>
          <w:lang w:val="en-US" w:eastAsia="en-US" w:bidi="ar-SA"/>
        </w:rPr>
        <w:pict>
          <v:group id="_x0000_s1030" o:spid="_x0000_s1030" o:spt="203" style="height:215.95pt;width:316.5pt;" coordorigin="5915,541187" coordsize="6330,4319" o:gfxdata="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0N/ZeNQAAAAxAwAAGQAAAGRycy9fcmVscy9l&#10;Mm9Eb2MueG1sLnJlbHO90sFKAzEQBuC74DuEubvZ3bYipdleROhV6gMMyWw2uJmEJIp9ewMiWCjr&#10;bY+ZYf7/O+Rw/PKz+KSUXWAFXdOCINbBOLYK3s4vD08gckE2OAcmBRfKcBzu7w6vNGOpR3lyMYua&#10;wlnBVErcS5n1RB5zEyJx3YwheSz1mayMqN/Rkuzb9lGmvxkwXGWKk1GQTmYH4nyJtfn/7DCOTtNz&#10;0B+euNyokM7X7hqIyVJR4Mk4/BnumsgW5G3Ddh3DdsmwWcewWTL06xj6JUO3jqH7Ncirjz58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">
            <o:lock v:ext="edit" aspectratio="f"/>
            <v:shape id="图片 22" o:spid="_x0000_s1031" o:spt="75" alt="C:/Users/ROG/Pictures/Screenshots/屏幕截图 2026-06-27 102719.png屏幕截图 2026-06-27 102719" type="#_x0000_t75" style="position:absolute;left:5915;top:541787;height:3526;width:2617;" filled="f" o:preferrelative="t" stroked="f" coordsize="21600,21600" o:gfxdata="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0AVRvQAA&#10;ANsAAAAPAAAAAAAAAAEAIAAAACIAAABkcnMvZG93bnJldi54bWxQSwECFAAUAAAACACHTuJAMy8F&#10;njsAAAA5AAAAEAAAAAAAAAABACAAAAAMAQAAZHJzL3NoYXBleG1sLnhtbFBLBQYAAAAABgAGAFsB&#10;AAC2AwAAAAA=&#10;">
              <v:path/>
              <v:fill on="f" focussize="0,0"/>
              <v:stroke on="f"/>
              <v:imagedata r:id="rId18" croptop="75f" cropbottom="75f" o:title="屏幕截图 2026-06-27 102719"/>
              <o:lock v:ext="edit" aspectratio="t"/>
            </v:shape>
            <v:shape id="_x0000_s1032" o:spid="_x0000_s1032" o:spt="75" alt="屏幕截图 2026-06-27 102728" type="#_x0000_t75" style="position:absolute;left:9145;top:541187;height:1792;width:1324;" filled="f" o:preferrelative="t" stroked="f" coordsize="21600,21600" o:gfxdata="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d1pCrsAAADb&#10;AAAADwAAAAAAAAABACAAAAAiAAAAZHJzL2Rvd25yZXYueG1sUEsBAhQAFAAAAAgAh07iQDMvBZ47&#10;AAAAOQAAABAAAAAAAAAAAQAgAAAACgEAAGRycy9zaGFwZXhtbC54bWxQSwUGAAAAAAYABgBbAQAA&#10;tAMAAAAA&#10;">
              <v:path/>
              <v:fill on="f" focussize="0,0"/>
              <v:stroke on="f"/>
              <v:imagedata r:id="rId19" o:title=""/>
              <o:lock v:ext="edit" aspectratio="t"/>
            </v:shape>
            <v:shape id="_x0000_s1033" o:spid="_x0000_s1033" o:spt="75" alt="屏幕截图 2026-06-27 102723" type="#_x0000_t75" style="position:absolute;left:9855;top:541967;height:1861;width:1363;" filled="f" o:preferrelative="t" stroked="f" coordsize="21600,21600" o:gfxdata="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w1u68AAAA&#10;2wAAAA8AAAAAAAAAAQAgAAAAIgAAAGRycy9kb3ducmV2LnhtbFBLAQIUABQAAAAIAIdO4kAzLwWe&#10;OwAAADkAAAAQAAAAAAAAAAEAIAAAAAsBAABkcnMvc2hhcGV4bWwueG1sUEsFBgAAAAAGAAYAWwEA&#10;ALUDAAAAAA==&#10;">
              <v:path/>
              <v:fill on="f" focussize="0,0"/>
              <v:stroke on="f"/>
              <v:imagedata r:id="rId20" o:title=""/>
              <o:lock v:ext="edit" aspectratio="t"/>
            </v:shape>
            <v:shape id="_x0000_s1034" o:spid="_x0000_s1034" o:spt="75" alt="C:/Users/ROG/Pictures/Screenshots/屏幕截图 2026-06-27 102711.png屏幕截图 2026-06-27 102711" type="#_x0000_t75" style="position:absolute;left:10375;top:542897;height:1835;width:1358;" filled="f" o:preferrelative="t" stroked="f" coordsize="21600,21600" o:gfxdata="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JN49bsAAADb&#10;AAAADwAAAAAAAAABACAAAAAiAAAAZHJzL2Rvd25yZXYueG1sUEsBAhQAFAAAAAgAh07iQDMvBZ47&#10;AAAAOQAAABAAAAAAAAAAAQAgAAAACgEAAGRycy9zaGFwZXhtbC54bWxQSwUGAAAAAAYABgBbAQAA&#10;tAMAAAAA&#10;">
              <v:path/>
              <v:fill on="f" focussize="0,0"/>
              <v:stroke on="f"/>
              <v:imagedata r:id="rId16" cropleft="107f" cropright="107f" o:title="屏幕截图 2026-06-27 102711"/>
              <o:lock v:ext="edit" aspectratio="t"/>
            </v:shape>
            <v:shape id="_x0000_s1035" o:spid="_x0000_s1035" o:spt="75" alt="屏幕截图 2026-06-27 102737" type="#_x0000_t75" style="position:absolute;left:10885;top:543647;height:1859;width:1360;" filled="f" o:preferrelative="t" stroked="f" coordsize="21600,21600" o:gfxdata="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XjMuvQAA&#10;ANsAAAAPAAAAAAAAAAEAIAAAACIAAABkcnMvZG93bnJldi54bWxQSwECFAAUAAAACACHTuJAMy8F&#10;njsAAAA5AAAAEAAAAAAAAAABACAAAAAMAQAAZHJzL3NoYXBleG1sLnhtbFBLBQYAAAAABgAGAFsB&#10;AAC2AwAAAAA=&#10;">
              <v:path/>
              <v:fill on="f" focussize="0,0"/>
              <v:stroke on="f"/>
              <v:imagedata r:id="rId21" o:title=""/>
              <o:lock v:ext="edit" aspectratio="t"/>
            </v:shape>
            <v:shape id="_x0000_s1036" o:spid="_x0000_s1036" o:spt="32" type="#_x0000_t32" style="position:absolute;left:8532;top:542083;flip:y;height:1467;width:613;" filled="f" stroked="t" coordsize="21600,21600" o:gfxdata="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xozIvQAA&#10;ANsAAAAPAAAAAAAAAAEAIAAAACIAAABkcnMvZG93bnJldi54bWxQSwECFAAUAAAACACHTuJAMy8F&#10;njsAAAA5AAAAEAAAAAAAAAABACAAAAAMAQAAZHJzL3NoYXBleG1sLnhtbFBLBQYAAAAABgAGAFsB&#10;AAC2AwAAAAA=&#10;">
              <v:path arrowok="t"/>
              <v:fill on="f" focussize="0,0"/>
              <v:stroke weight="2pt" color="#A6A6A6" joinstyle="round" endarrow="open"/>
              <v:imagedata o:title=""/>
              <o:lock v:ext="edit" aspectratio="f"/>
            </v:shape>
            <v:shape id="_x0000_s1037" o:spid="_x0000_s1037" o:spt="32" type="#_x0000_t32" style="position:absolute;left:8532;top:543550;height:1027;width:2353;" filled="f" stroked="t" coordsize="21600,21600" o:gfxdata="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8/TdvQAA&#10;ANsAAAAPAAAAAAAAAAEAIAAAACIAAABkcnMvZG93bnJldi54bWxQSwECFAAUAAAACACHTuJAMy8F&#10;njsAAAA5AAAAEAAAAAAAAAABACAAAAAMAQAAZHJzL3NoYXBleG1sLnhtbFBLBQYAAAAABgAGAFsB&#10;AAC2AwAAAAA=&#10;">
              <v:path arrowok="t"/>
              <v:fill on="f" focussize="0,0"/>
              <v:stroke weight="2pt" color="#A6A6A6" joinstyle="round" endarrow="open"/>
              <v:imagedata o:title=""/>
              <o:lock v:ext="edit" aspectratio="f"/>
            </v:shape>
            <v:shape id="_x0000_s1038" o:spid="_x0000_s1038" o:spt="32" type="#_x0000_t32" style="position:absolute;left:8532;top:543550;height:265;width:1843;" filled="f" stroked="t" coordsize="21600,21600" o:gfxdata="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haqq8AAAA&#10;2wAAAA8AAAAAAAAAAQAgAAAAIgAAAGRycy9kb3ducmV2LnhtbFBLAQIUABQAAAAIAIdO4kAzLwWe&#10;OwAAADkAAAAQAAAAAAAAAAEAIAAAAAsBAABkcnMvc2hhcGV4bWwueG1sUEsFBgAAAAAGAAYAWwEA&#10;ALUDAAAAAA==&#10;">
              <v:path arrowok="t"/>
              <v:fill on="f" focussize="0,0"/>
              <v:stroke weight="2pt" color="#A6A6A6" joinstyle="round" endarrow="open"/>
              <v:imagedata o:title=""/>
              <o:lock v:ext="edit" aspectratio="f"/>
            </v:shape>
            <v:shape id="_x0000_s1039" o:spid="_x0000_s1039" o:spt="32" type="#_x0000_t32" style="position:absolute;left:8532;top:542898;flip:y;height:652;width:1323;" filled="f" stroked="t" coordsize="21600,21600" o:gfxdata="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FBK/vQAA&#10;ANsAAAAPAAAAAAAAAAEAIAAAACIAAABkcnMvZG93bnJldi54bWxQSwECFAAUAAAACACHTuJAMy8F&#10;njsAAAA5AAAAEAAAAAAAAAABACAAAAAMAQAAZHJzL3NoYXBleG1sLnhtbFBLBQYAAAAABgAGAFsB&#10;AAC2AwAAAAA=&#10;">
              <v:path arrowok="t"/>
              <v:fill on="f" focussize="0,0"/>
              <v:stroke weight="2pt" color="#A6A6A6" joinstyle="round" endarrow="open"/>
              <v:imagedata o:title=""/>
              <o:lock v:ext="edit" aspectratio="f"/>
            </v:shape>
            <w10:wrap type="none"/>
            <w10:anchorlock/>
          </v:group>
        </w:pict>
      </w:r>
      <w:r>
        <w:rPr>
          <w:rFonts w:ascii="宋体" w:hAnsi="宋体" w:eastAsia="宋体" w:cstheme="minorBidi"/>
          <w:sz w:val="24"/>
          <w:szCs w:val="22"/>
          <w:lang w:val="en-US" w:eastAsia="en-US" w:bidi="ar-SA"/>
        </w:rPr>
        <w:drawing>
          <wp:anchor distT="0" distB="0" distL="114300" distR="114300" simplePos="0" relativeHeight="251660288" behindDoc="0" locked="0" layoutInCell="1" allowOverlap="1">
            <wp:simplePos x="0" y="0"/>
            <wp:positionH relativeFrom="column">
              <wp:posOffset>2144395</wp:posOffset>
            </wp:positionH>
            <wp:positionV relativeFrom="paragraph">
              <wp:posOffset>-7419975</wp:posOffset>
            </wp:positionV>
            <wp:extent cx="1189990" cy="1619250"/>
            <wp:effectExtent l="0" t="0" r="3810" b="6350"/>
            <wp:wrapNone/>
            <wp:docPr id="29" name="图片 29" descr="屏幕截图 2026-06-27 10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6-27 102732"/>
                    <pic:cNvPicPr>
                      <a:picLocks noChangeAspect="1"/>
                    </pic:cNvPicPr>
                  </pic:nvPicPr>
                  <pic:blipFill>
                    <a:blip r:embed="rId22"/>
                    <a:stretch>
                      <a:fillRect/>
                    </a:stretch>
                  </pic:blipFill>
                  <pic:spPr>
                    <a:xfrm>
                      <a:off x="0" y="0"/>
                      <a:ext cx="1189990" cy="1619250"/>
                    </a:xfrm>
                    <a:prstGeom prst="rect">
                      <a:avLst/>
                    </a:prstGeom>
                  </pic:spPr>
                </pic:pic>
              </a:graphicData>
            </a:graphic>
          </wp:anchor>
        </w:drawing>
      </w:r>
    </w:p>
    <w:p w14:paraId="4CCE8741">
      <w:pPr>
        <w:spacing w:after="200" w:line="276" w:lineRule="auto"/>
        <w:jc w:val="center"/>
      </w:pPr>
      <w:r>
        <w:rPr>
          <w:rFonts w:ascii="宋体" w:hAnsi="宋体" w:eastAsia="宋体" w:cstheme="minorBidi"/>
          <w:sz w:val="24"/>
          <w:szCs w:val="22"/>
          <w:lang w:val="en-US" w:eastAsia="en-US" w:bidi="ar-SA"/>
        </w:rPr>
        <w:t>图9 桌面挂件功能界面示意图</w:t>
      </w:r>
    </w:p>
    <w:p w14:paraId="37B682A6">
      <w:pPr>
        <w:spacing w:after="200" w:line="276" w:lineRule="auto"/>
      </w:pPr>
    </w:p>
    <w:p w14:paraId="2ADD33EF">
      <w:pPr>
        <w:spacing w:after="200" w:line="276" w:lineRule="auto"/>
      </w:pPr>
      <w:r>
        <w:rPr>
          <w:rFonts w:ascii="宋体" w:hAnsi="宋体" w:eastAsia="宋体" w:cstheme="minorBidi"/>
          <w:sz w:val="24"/>
          <w:szCs w:val="22"/>
          <w:lang w:val="en-US" w:eastAsia="en-US" w:bidi="ar-SA"/>
        </w:rPr>
        <w:t>(1) 操作指引：显示用户问题和系统返回的操作步骤指引，默认激活。</w:t>
      </w:r>
    </w:p>
    <w:p w14:paraId="37B39AFF">
      <w:pPr>
        <w:spacing w:after="200" w:line="276" w:lineRule="auto"/>
      </w:pPr>
      <w:r>
        <w:rPr>
          <w:rFonts w:ascii="宋体" w:hAnsi="宋体" w:eastAsia="宋体" w:cstheme="minorBidi"/>
          <w:sz w:val="24"/>
          <w:szCs w:val="22"/>
          <w:lang w:val="en-US" w:eastAsia="en-US" w:bidi="ar-SA"/>
        </w:rPr>
        <w:t>(2) 步骤列表：展示当前任务的完整步骤清单，已完成步骤显示绿色，当前步骤橙色高亮，待执行步骤灰色。</w:t>
      </w:r>
    </w:p>
    <w:p w14:paraId="264763EB">
      <w:pPr>
        <w:spacing w:after="200" w:line="276" w:lineRule="auto"/>
      </w:pPr>
      <w:r>
        <w:rPr>
          <w:rFonts w:ascii="宋体" w:hAnsi="宋体" w:eastAsia="宋体" w:cstheme="minorBidi"/>
          <w:sz w:val="24"/>
          <w:szCs w:val="22"/>
          <w:lang w:val="en-US" w:eastAsia="en-US" w:bidi="ar-SA"/>
        </w:rPr>
        <w:t>(3) 任务蓝图：展示任务蓝图的名称、步骤总数、当前进度条和预计时间，提供回退/跳过/终止操作。</w:t>
      </w:r>
    </w:p>
    <w:p w14:paraId="4EB3CE53">
      <w:pPr>
        <w:spacing w:after="200" w:line="276" w:lineRule="auto"/>
      </w:pPr>
      <w:r>
        <w:rPr>
          <w:rFonts w:ascii="宋体" w:hAnsi="宋体" w:eastAsia="宋体" w:cstheme="minorBidi"/>
          <w:sz w:val="24"/>
          <w:szCs w:val="22"/>
          <w:lang w:val="en-US" w:eastAsia="en-US" w:bidi="ar-SA"/>
        </w:rPr>
        <w:t>(4) 提醒通知：展示系统主动预警和通知消息，带红色未读角标。警告类通知黄色背景，普通通知白色背景。</w:t>
      </w:r>
    </w:p>
    <w:p w14:paraId="65ED919A">
      <w:pPr>
        <w:spacing w:after="200" w:line="276" w:lineRule="auto"/>
      </w:pPr>
      <w:r>
        <w:rPr>
          <w:rFonts w:ascii="宋体" w:hAnsi="宋体" w:eastAsia="宋体" w:cstheme="minorBidi"/>
          <w:sz w:val="24"/>
          <w:szCs w:val="22"/>
          <w:lang w:val="en-US" w:eastAsia="en-US" w:bidi="ar-SA"/>
        </w:rPr>
        <w:t>(5) 系统设置：各项功能的 Toggle 开关控制，包括语音播报、屏幕标注、快速路径、主动预警、匿名上报、隐私模式共 6 项。</w:t>
      </w:r>
    </w:p>
    <w:p w14:paraId="3F45B7BD">
      <w:pPr>
        <w:pStyle w:val="6"/>
      </w:pPr>
      <w:r>
        <w:rPr>
          <w:rFonts w:ascii="黑体" w:hAnsi="黑体" w:eastAsia="黑体"/>
          <w:sz w:val="24"/>
        </w:rPr>
        <w:t>3、主面板结构</w:t>
      </w:r>
    </w:p>
    <w:p w14:paraId="64A7F435">
      <w:pPr>
        <w:spacing w:after="200" w:line="276" w:lineRule="auto"/>
      </w:pPr>
      <w:r>
        <w:rPr>
          <w:rFonts w:ascii="宋体" w:hAnsi="宋体" w:eastAsia="宋体" w:cstheme="minorBidi"/>
          <w:sz w:val="24"/>
          <w:szCs w:val="22"/>
          <w:lang w:val="en-US" w:eastAsia="en-US" w:bidi="ar-SA"/>
        </w:rPr>
        <w:t>主面板从上到下分为四个区域：</w:t>
      </w:r>
    </w:p>
    <w:p w14:paraId="666CC3F6">
      <w:pPr>
        <w:spacing w:after="200" w:line="276" w:lineRule="auto"/>
      </w:pPr>
      <w:r>
        <w:rPr>
          <w:rFonts w:ascii="宋体" w:hAnsi="宋体" w:eastAsia="宋体" w:cstheme="minorBidi"/>
          <w:sz w:val="24"/>
          <w:szCs w:val="22"/>
          <w:lang w:val="en-US" w:eastAsia="en-US" w:bidi="ar-SA"/>
        </w:rPr>
        <w:t>(A) 标题栏：左侧蓝色脉冲圆点 + "HAJIMI" 品牌名 + 版本号；右侧红/黄/绿三个控制圆点，分别对应关闭（最小化到托盘）、折叠面板宽度、展开面板。</w:t>
      </w:r>
    </w:p>
    <w:p w14:paraId="280E59D6">
      <w:pPr>
        <w:spacing w:after="200" w:line="276" w:lineRule="auto"/>
      </w:pPr>
      <w:r>
        <w:rPr>
          <w:rFonts w:ascii="宋体" w:hAnsi="宋体" w:eastAsia="宋体" w:cstheme="minorBidi"/>
          <w:sz w:val="24"/>
          <w:szCs w:val="22"/>
          <w:lang w:val="en-US" w:eastAsia="en-US" w:bidi="ar-SA"/>
        </w:rPr>
        <w:t>(B) 状态指示栏：显示当前模式标签（模板模式/快速模式/标准模式，三色可切换）+ 状态文字（就绪/处理中/操作指引…）+ 在线绿色指示灯。</w:t>
      </w:r>
    </w:p>
    <w:p w14:paraId="134699B5">
      <w:pPr>
        <w:spacing w:after="200" w:line="276" w:lineRule="auto"/>
      </w:pPr>
      <w:r>
        <w:rPr>
          <w:rFonts w:ascii="宋体" w:hAnsi="宋体" w:eastAsia="宋体" w:cstheme="minorBidi"/>
          <w:sz w:val="24"/>
          <w:szCs w:val="22"/>
          <w:lang w:val="en-US" w:eastAsia="en-US" w:bidi="ar-SA"/>
        </w:rPr>
        <w:t>(C) 内容区（可滚动）：默认显示欢迎状态（问候语 + 4 个快捷提问标签）。点击左侧按钮切换 5 个面板——操作指引面板（对话气泡）、步骤列表面板（步骤卡片）、任务蓝图面板（蓝图卡片和进度条）、提醒通知面板（通知列表）、系统设置面板（开关列表）。</w:t>
      </w:r>
    </w:p>
    <w:p w14:paraId="52EF84E5">
      <w:pPr>
        <w:spacing w:after="200" w:line="276" w:lineRule="auto"/>
      </w:pPr>
      <w:r>
        <w:rPr>
          <w:rFonts w:ascii="宋体" w:hAnsi="宋体" w:eastAsia="宋体" w:cstheme="minorBidi"/>
          <w:sz w:val="24"/>
          <w:szCs w:val="22"/>
          <w:lang w:val="en-US" w:eastAsia="en-US" w:bidi="ar-SA"/>
        </w:rPr>
        <w:t>(D) 底部输入栏：圆角胶囊形输入框 + 圆形语音按钮 + 蓝色圆形发送按钮，支持文字和语音两种输入方式。</w:t>
      </w:r>
    </w:p>
    <w:p w14:paraId="735A33C2">
      <w:pPr>
        <w:pStyle w:val="6"/>
      </w:pPr>
      <w:r>
        <w:rPr>
          <w:rFonts w:ascii="黑体" w:hAnsi="黑体" w:eastAsia="黑体"/>
          <w:sz w:val="24"/>
        </w:rPr>
        <w:t>4、展开详情面板</w:t>
      </w:r>
    </w:p>
    <w:p w14:paraId="029E479D">
      <w:pPr>
        <w:spacing w:after="200" w:line="276" w:lineRule="auto"/>
      </w:pPr>
      <w:r>
        <w:rPr>
          <w:rFonts w:ascii="宋体" w:hAnsi="宋体" w:eastAsia="宋体" w:cstheme="minorBidi"/>
          <w:sz w:val="24"/>
          <w:szCs w:val="22"/>
          <w:lang w:val="en-US" w:eastAsia="en-US" w:bidi="ar-SA"/>
        </w:rPr>
        <w:t>双击或长按左侧按钮时，从主面板右侧滑出宽约 280px 的详情面板，显示当前面板的详细参数（如屏幕元素识别数、置信度、蓝图 ID、版本信息等）。单击面板外部区域或再次双击按钮关闭。</w:t>
      </w:r>
    </w:p>
    <w:p w14:paraId="6D51BBF9">
      <w:pPr>
        <w:pStyle w:val="6"/>
      </w:pPr>
      <w:r>
        <w:rPr>
          <w:rFonts w:ascii="黑体" w:hAnsi="黑体" w:eastAsia="黑体"/>
          <w:sz w:val="24"/>
        </w:rPr>
        <w:t>5、屏幕覆盖层标注</w:t>
      </w:r>
    </w:p>
    <w:p w14:paraId="1FFC018B">
      <w:pPr>
        <w:spacing w:after="200" w:line="276" w:lineRule="auto"/>
        <w:jc w:val="center"/>
      </w:pPr>
      <w:r>
        <w:rPr>
          <w:rFonts w:ascii="宋体" w:hAnsi="宋体" w:eastAsia="宋体" w:cstheme="minorBidi"/>
          <w:sz w:val="24"/>
          <w:szCs w:val="22"/>
          <w:lang w:val="en-US" w:eastAsia="en-US" w:bidi="ar-SA"/>
        </w:rPr>
        <w:drawing>
          <wp:inline distT="0" distB="0" distL="114300" distR="114300">
            <wp:extent cx="5029200" cy="27793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029200" cy="2779902"/>
                    </a:xfrm>
                    <a:prstGeom prst="rect">
                      <a:avLst/>
                    </a:prstGeom>
                  </pic:spPr>
                </pic:pic>
              </a:graphicData>
            </a:graphic>
          </wp:inline>
        </w:drawing>
      </w:r>
    </w:p>
    <w:p w14:paraId="7FF46E34">
      <w:pPr>
        <w:spacing w:after="200" w:line="276" w:lineRule="auto"/>
        <w:jc w:val="center"/>
      </w:pPr>
      <w:r>
        <w:rPr>
          <w:rFonts w:ascii="宋体" w:hAnsi="宋体" w:eastAsia="宋体" w:cstheme="minorBidi"/>
          <w:sz w:val="24"/>
          <w:szCs w:val="22"/>
          <w:lang w:val="en-US" w:eastAsia="en-US" w:bidi="ar-SA"/>
        </w:rPr>
        <w:t>图9 屏幕覆盖层标注示意图</w:t>
      </w:r>
    </w:p>
    <w:p w14:paraId="70C17D15">
      <w:pPr>
        <w:spacing w:after="200" w:line="276" w:lineRule="auto"/>
      </w:pPr>
      <w:r>
        <w:rPr>
          <w:rFonts w:ascii="宋体" w:hAnsi="宋体" w:eastAsia="宋体" w:cstheme="minorBidi"/>
          <w:sz w:val="24"/>
          <w:szCs w:val="22"/>
          <w:lang w:val="en-US" w:eastAsia="en-US" w:bidi="ar-SA"/>
        </w:rPr>
        <w:t>覆盖层为全屏透明 PyQt5 窗口（WA_TransparentForMouseEvents），鼠标事件完全穿透，不干扰用户操作。仅在系统输出操作指引类意图时显示，内容认知模式（摘要、翻译等）自动隐藏。</w:t>
      </w:r>
    </w:p>
    <w:p w14:paraId="7BD38B38">
      <w:pPr>
        <w:spacing w:after="200" w:line="276" w:lineRule="auto"/>
      </w:pPr>
      <w:r>
        <w:rPr>
          <w:rFonts w:ascii="宋体" w:hAnsi="宋体" w:eastAsia="宋体" w:cstheme="minorBidi"/>
          <w:sz w:val="24"/>
          <w:szCs w:val="22"/>
          <w:lang w:val="en-US" w:eastAsia="en-US" w:bidi="ar-SA"/>
        </w:rPr>
        <w:t>标注元素包括三种：</w:t>
      </w:r>
    </w:p>
    <w:p w14:paraId="7D4F2274">
      <w:pPr>
        <w:spacing w:after="200" w:line="276" w:lineRule="auto"/>
      </w:pPr>
      <w:r>
        <w:rPr>
          <w:rFonts w:ascii="宋体" w:hAnsi="宋体" w:eastAsia="宋体" w:cstheme="minorBidi"/>
          <w:sz w:val="24"/>
          <w:szCs w:val="22"/>
          <w:lang w:val="en-US" w:eastAsia="en-US" w:bidi="ar-SA"/>
        </w:rPr>
        <w:t>(A) 红色箭头：QPainterPath 绘制，颜色 #FF0000，线宽 3px，从屏幕空白区域指向目标元素。</w:t>
      </w:r>
    </w:p>
    <w:p w14:paraId="74C211CA">
      <w:pPr>
        <w:spacing w:after="200" w:line="276" w:lineRule="auto"/>
      </w:pPr>
      <w:r>
        <w:rPr>
          <w:rFonts w:ascii="宋体" w:hAnsi="宋体" w:eastAsia="宋体" w:cstheme="minorBidi"/>
          <w:sz w:val="24"/>
          <w:szCs w:val="22"/>
          <w:lang w:val="en-US" w:eastAsia="en-US" w:bidi="ar-SA"/>
        </w:rPr>
        <w:t>(B) 红色虚线高亮框：QPen DashLine，颜色 #FF0000，线宽 2px，四角缺口 12px，包围目标 UI 元素（外扩 4px）。</w:t>
      </w:r>
    </w:p>
    <w:p w14:paraId="30CD7114">
      <w:pPr>
        <w:spacing w:after="200" w:line="276" w:lineRule="auto"/>
      </w:pPr>
      <w:r>
        <w:rPr>
          <w:rFonts w:ascii="宋体" w:hAnsi="宋体" w:eastAsia="宋体" w:cstheme="minorBidi"/>
          <w:sz w:val="24"/>
          <w:szCs w:val="22"/>
          <w:lang w:val="en-US" w:eastAsia="en-US" w:bidi="ar-SA"/>
        </w:rPr>
        <w:t>(C) SoM 编号标签：白底红字圆角矩形 44x44px，文字 "~N"（N 为大模型输出的 element_id），16pt Bold，放在目标元素正上方。</w:t>
      </w:r>
    </w:p>
    <w:p w14:paraId="6D1CF3CE">
      <w:pPr>
        <w:spacing w:after="200" w:line="276" w:lineRule="auto"/>
      </w:pPr>
      <w:r>
        <w:rPr>
          <w:rFonts w:ascii="宋体" w:hAnsi="宋体" w:eastAsia="宋体" w:cstheme="minorBidi"/>
          <w:sz w:val="24"/>
          <w:szCs w:val="22"/>
          <w:lang w:val="en-US" w:eastAsia="en-US" w:bidi="ar-SA"/>
        </w:rPr>
        <w:t>示例场景：用户问"怎么保存文档" → 屏幕在保存按钮处叠加红色虚线框 + 上方 "~3" 编号标签 + 从屏幕右侧指向按钮的红色箭头。</w:t>
      </w:r>
    </w:p>
    <w:p w14:paraId="53D22CDC">
      <w:pPr>
        <w:pStyle w:val="6"/>
      </w:pPr>
      <w:r>
        <w:rPr>
          <w:rFonts w:ascii="黑体" w:hAnsi="黑体" w:eastAsia="黑体"/>
          <w:sz w:val="24"/>
        </w:rPr>
        <w:t>6、语音交互界面</w:t>
      </w:r>
    </w:p>
    <w:p w14:paraId="660CC1D7">
      <w:pPr>
        <w:spacing w:after="200" w:line="276" w:lineRule="auto"/>
      </w:pPr>
      <w:r>
        <w:rPr>
          <w:rFonts w:ascii="宋体" w:hAnsi="宋体" w:eastAsia="宋体" w:cstheme="minorBidi"/>
          <w:sz w:val="24"/>
          <w:szCs w:val="22"/>
          <w:lang w:val="en-US" w:eastAsia="en-US" w:bidi="ar-SA"/>
        </w:rPr>
        <w:t>• ASR：麦克风按钮按下录音（波形动画），松开/静默2秒自动停止→转文字填入输入框。</w:t>
      </w:r>
    </w:p>
    <w:p w14:paraId="27FDCC2C">
      <w:pPr>
        <w:spacing w:after="200" w:line="276" w:lineRule="auto"/>
      </w:pPr>
      <w:r>
        <w:rPr>
          <w:rFonts w:ascii="宋体" w:hAnsi="宋体" w:eastAsia="宋体" w:cstheme="minorBidi"/>
          <w:sz w:val="24"/>
          <w:szCs w:val="22"/>
          <w:lang w:val="en-US" w:eastAsia="en-US" w:bidi="ar-SA"/>
        </w:rPr>
        <w:t>• TTS：每步指引自动语音播报（pyttsx3离线/云端），播报时喇叭图标声波动画。语速0.5-1.5倍可调，支持暂停/跳过。</w:t>
      </w:r>
    </w:p>
    <w:p w14:paraId="6C8B0F78">
      <w:pPr>
        <w:spacing w:after="200" w:line="276" w:lineRule="auto"/>
      </w:pPr>
      <w:r>
        <w:rPr>
          <w:rFonts w:ascii="宋体" w:hAnsi="宋体" w:eastAsia="宋体" w:cstheme="minorBidi"/>
          <w:sz w:val="24"/>
          <w:szCs w:val="22"/>
          <w:lang w:val="en-US" w:eastAsia="en-US" w:bidi="ar-SA"/>
        </w:rPr>
        <w:t>• 语音开关、语速滑块集成在主面板状态栏和系统设置中，与GUI控制栏联动。</w:t>
      </w:r>
    </w:p>
    <w:p w14:paraId="6B5E8874">
      <w:pPr>
        <w:pStyle w:val="5"/>
      </w:pPr>
      <w:r>
        <w:rPr>
          <w:rFonts w:ascii="黑体" w:hAnsi="黑体" w:eastAsia="黑体"/>
          <w:sz w:val="26"/>
        </w:rPr>
        <w:t>二、业务界面风格展示</w:t>
      </w:r>
    </w:p>
    <w:p w14:paraId="2F49FD00">
      <w:pPr>
        <w:spacing w:after="200" w:line="276" w:lineRule="auto"/>
        <w:ind w:firstLine="420"/>
      </w:pPr>
      <w:r>
        <w:rPr>
          <w:rFonts w:ascii="宋体" w:hAnsi="宋体" w:eastAsia="宋体" w:cstheme="minorBidi"/>
          <w:sz w:val="24"/>
          <w:szCs w:val="22"/>
          <w:lang w:val="en-US" w:eastAsia="en-US" w:bidi="ar-SA"/>
        </w:rPr>
        <w:t>Web控制台(Vue3+Element-Plus)主要页面：</w:t>
      </w:r>
    </w:p>
    <w:p w14:paraId="4DBB3DEE">
      <w:pPr>
        <w:spacing w:after="200" w:line="276" w:lineRule="auto"/>
        <w:jc w:val="center"/>
      </w:pPr>
      <w:r>
        <w:drawing>
          <wp:inline distT="0" distB="0" distL="114300" distR="114300">
            <wp:extent cx="2505075" cy="2315845"/>
            <wp:effectExtent l="0" t="0" r="9525" b="825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4"/>
                    <a:stretch>
                      <a:fillRect/>
                    </a:stretch>
                  </pic:blipFill>
                  <pic:spPr>
                    <a:xfrm>
                      <a:off x="0" y="0"/>
                      <a:ext cx="2505075" cy="2315845"/>
                    </a:xfrm>
                    <a:prstGeom prst="rect">
                      <a:avLst/>
                    </a:prstGeom>
                    <a:noFill/>
                    <a:ln>
                      <a:noFill/>
                    </a:ln>
                  </pic:spPr>
                </pic:pic>
              </a:graphicData>
            </a:graphic>
          </wp:inline>
        </w:drawing>
      </w:r>
    </w:p>
    <w:p w14:paraId="1E747643">
      <w:pPr>
        <w:spacing w:after="200" w:line="276" w:lineRule="auto"/>
        <w:jc w:val="center"/>
      </w:pPr>
      <w:r>
        <w:rPr>
          <w:rFonts w:ascii="宋体" w:hAnsi="宋体" w:eastAsia="宋体" w:cstheme="minorBidi"/>
          <w:sz w:val="24"/>
          <w:szCs w:val="22"/>
          <w:lang w:val="en-US" w:eastAsia="en-US" w:bidi="ar-SA"/>
        </w:rPr>
        <w:t>图10 Web控制台登录界面</w:t>
      </w:r>
    </w:p>
    <w:p w14:paraId="6AC85C2D">
      <w:pPr>
        <w:spacing w:after="200" w:line="276" w:lineRule="auto"/>
        <w:jc w:val="center"/>
      </w:pPr>
      <w:r>
        <w:drawing>
          <wp:inline distT="0" distB="0" distL="114300" distR="114300">
            <wp:extent cx="5486400" cy="3086100"/>
            <wp:effectExtent l="0" t="0" r="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25"/>
                    <a:stretch>
                      <a:fillRect/>
                    </a:stretch>
                  </pic:blipFill>
                  <pic:spPr>
                    <a:xfrm>
                      <a:off x="0" y="0"/>
                      <a:ext cx="5486400" cy="3086100"/>
                    </a:xfrm>
                    <a:prstGeom prst="rect">
                      <a:avLst/>
                    </a:prstGeom>
                    <a:noFill/>
                    <a:ln>
                      <a:noFill/>
                    </a:ln>
                  </pic:spPr>
                </pic:pic>
              </a:graphicData>
            </a:graphic>
          </wp:inline>
        </w:drawing>
      </w:r>
    </w:p>
    <w:p w14:paraId="5F3352FE">
      <w:pPr>
        <w:spacing w:after="200" w:line="276" w:lineRule="auto"/>
        <w:jc w:val="center"/>
      </w:pPr>
      <w:r>
        <w:rPr>
          <w:rFonts w:ascii="宋体" w:hAnsi="宋体" w:eastAsia="宋体" w:cstheme="minorBidi"/>
          <w:sz w:val="24"/>
          <w:szCs w:val="22"/>
          <w:lang w:val="en-US" w:eastAsia="en-US" w:bidi="ar-SA"/>
        </w:rPr>
        <w:t>图11 Web控制台仪表盘首页</w:t>
      </w:r>
    </w:p>
    <w:p w14:paraId="499D0172">
      <w:pPr>
        <w:spacing w:after="200" w:line="276" w:lineRule="auto"/>
        <w:jc w:val="center"/>
      </w:pPr>
      <w:r>
        <w:drawing>
          <wp:inline distT="0" distB="0" distL="114300" distR="114300">
            <wp:extent cx="5486400" cy="3086100"/>
            <wp:effectExtent l="0" t="0" r="0" b="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26"/>
                    <a:stretch>
                      <a:fillRect/>
                    </a:stretch>
                  </pic:blipFill>
                  <pic:spPr>
                    <a:xfrm>
                      <a:off x="0" y="0"/>
                      <a:ext cx="5486400" cy="3086100"/>
                    </a:xfrm>
                    <a:prstGeom prst="rect">
                      <a:avLst/>
                    </a:prstGeom>
                    <a:noFill/>
                    <a:ln>
                      <a:noFill/>
                    </a:ln>
                  </pic:spPr>
                </pic:pic>
              </a:graphicData>
            </a:graphic>
          </wp:inline>
        </w:drawing>
      </w:r>
    </w:p>
    <w:p w14:paraId="67DDD604">
      <w:pPr>
        <w:spacing w:after="200" w:line="276" w:lineRule="auto"/>
        <w:jc w:val="center"/>
      </w:pPr>
      <w:r>
        <w:rPr>
          <w:rFonts w:ascii="宋体" w:hAnsi="宋体" w:eastAsia="宋体" w:cstheme="minorBidi"/>
          <w:sz w:val="24"/>
          <w:szCs w:val="22"/>
          <w:lang w:val="en-US" w:eastAsia="en-US" w:bidi="ar-SA"/>
        </w:rPr>
        <w:t>图12 Web控制台模板审核列表界面</w:t>
      </w:r>
    </w:p>
    <w:p w14:paraId="5B4EDD3F">
      <w:pPr>
        <w:spacing w:after="200" w:line="276" w:lineRule="auto"/>
        <w:jc w:val="center"/>
      </w:pPr>
    </w:p>
    <w:p w14:paraId="259BC76C">
      <w:pPr>
        <w:spacing w:after="200" w:line="276" w:lineRule="auto"/>
        <w:jc w:val="center"/>
      </w:pPr>
      <w:r>
        <w:drawing>
          <wp:inline distT="0" distB="0" distL="114300" distR="114300">
            <wp:extent cx="5486400" cy="3086100"/>
            <wp:effectExtent l="0" t="0" r="0" b="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7"/>
                    <a:stretch>
                      <a:fillRect/>
                    </a:stretch>
                  </pic:blipFill>
                  <pic:spPr>
                    <a:xfrm>
                      <a:off x="0" y="0"/>
                      <a:ext cx="5486400" cy="3086100"/>
                    </a:xfrm>
                    <a:prstGeom prst="rect">
                      <a:avLst/>
                    </a:prstGeom>
                    <a:noFill/>
                    <a:ln>
                      <a:noFill/>
                    </a:ln>
                  </pic:spPr>
                </pic:pic>
              </a:graphicData>
            </a:graphic>
          </wp:inline>
        </w:drawing>
      </w:r>
    </w:p>
    <w:p w14:paraId="46F7980A">
      <w:pPr>
        <w:spacing w:after="200" w:line="276" w:lineRule="auto"/>
        <w:jc w:val="center"/>
      </w:pPr>
      <w:r>
        <w:rPr>
          <w:rFonts w:ascii="宋体" w:hAnsi="宋体" w:eastAsia="宋体" w:cstheme="minorBidi"/>
          <w:sz w:val="24"/>
          <w:szCs w:val="22"/>
          <w:lang w:val="en-US" w:eastAsia="en-US" w:bidi="ar-SA"/>
        </w:rPr>
        <w:t>图13 Web控制台失败归因详情界面</w:t>
      </w:r>
      <w:r>
        <w:drawing>
          <wp:inline distT="0" distB="0" distL="114300" distR="114300">
            <wp:extent cx="5486400" cy="3086100"/>
            <wp:effectExtent l="0" t="0" r="0" b="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28"/>
                    <a:stretch>
                      <a:fillRect/>
                    </a:stretch>
                  </pic:blipFill>
                  <pic:spPr>
                    <a:xfrm>
                      <a:off x="0" y="0"/>
                      <a:ext cx="5486400" cy="3086100"/>
                    </a:xfrm>
                    <a:prstGeom prst="rect">
                      <a:avLst/>
                    </a:prstGeom>
                    <a:noFill/>
                    <a:ln>
                      <a:noFill/>
                    </a:ln>
                  </pic:spPr>
                </pic:pic>
              </a:graphicData>
            </a:graphic>
          </wp:inline>
        </w:drawing>
      </w:r>
    </w:p>
    <w:p w14:paraId="1EC32925">
      <w:pPr>
        <w:spacing w:after="200" w:line="276" w:lineRule="auto"/>
        <w:jc w:val="center"/>
      </w:pPr>
      <w:r>
        <w:drawing>
          <wp:inline distT="0" distB="0" distL="114300" distR="114300">
            <wp:extent cx="5486400" cy="3086100"/>
            <wp:effectExtent l="0" t="0" r="0" b="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9"/>
                    <a:stretch>
                      <a:fillRect/>
                    </a:stretch>
                  </pic:blipFill>
                  <pic:spPr>
                    <a:xfrm>
                      <a:off x="0" y="0"/>
                      <a:ext cx="5486400" cy="3086100"/>
                    </a:xfrm>
                    <a:prstGeom prst="rect">
                      <a:avLst/>
                    </a:prstGeom>
                    <a:noFill/>
                    <a:ln>
                      <a:noFill/>
                    </a:ln>
                  </pic:spPr>
                </pic:pic>
              </a:graphicData>
            </a:graphic>
          </wp:inline>
        </w:drawing>
      </w:r>
    </w:p>
    <w:p w14:paraId="700101F8">
      <w:pPr>
        <w:spacing w:after="200" w:line="276" w:lineRule="auto"/>
        <w:jc w:val="center"/>
      </w:pPr>
      <w:r>
        <w:rPr>
          <w:rFonts w:ascii="宋体" w:hAnsi="宋体" w:eastAsia="宋体" w:cstheme="minorBidi"/>
          <w:sz w:val="24"/>
          <w:szCs w:val="22"/>
          <w:lang w:val="en-US" w:eastAsia="en-US" w:bidi="ar-SA"/>
        </w:rPr>
        <w:t>图14 Web控制台系统配置界面</w:t>
      </w:r>
    </w:p>
    <w:p w14:paraId="29CA212B">
      <w:pPr>
        <w:spacing w:after="200" w:line="276" w:lineRule="auto"/>
      </w:pPr>
      <w:r>
        <w:rPr>
          <w:rFonts w:ascii="宋体" w:hAnsi="宋体" w:eastAsia="宋体" w:cstheme="minorBidi"/>
          <w:sz w:val="24"/>
          <w:szCs w:val="22"/>
          <w:lang w:val="en-US" w:eastAsia="en-US" w:bidi="ar-SA"/>
        </w:rPr>
        <w:t>• 登录页：居中卡片400×450px，品牌装饰条，JWT Token认证。</w:t>
      </w:r>
    </w:p>
    <w:p w14:paraId="767AC9F3">
      <w:pPr>
        <w:spacing w:after="200" w:line="276" w:lineRule="auto"/>
      </w:pPr>
      <w:r>
        <w:rPr>
          <w:rFonts w:ascii="宋体" w:hAnsi="宋体" w:eastAsia="宋体" w:cstheme="minorBidi"/>
          <w:sz w:val="24"/>
          <w:szCs w:val="22"/>
          <w:lang w:val="en-US" w:eastAsia="en-US" w:bidi="ar-SA"/>
        </w:rPr>
        <w:t>• 仪表盘：统计卡片行(4个指标)→L2/L3饼图→24h趋势折线图→高频任务TOP10柱状图。</w:t>
      </w:r>
    </w:p>
    <w:p w14:paraId="66AD4A68">
      <w:pPr>
        <w:spacing w:after="200" w:line="276" w:lineRule="auto"/>
      </w:pPr>
      <w:r>
        <w:rPr>
          <w:rFonts w:ascii="宋体" w:hAnsi="宋体" w:eastAsia="宋体" w:cstheme="minorBidi"/>
          <w:sz w:val="24"/>
          <w:szCs w:val="22"/>
          <w:lang w:val="en-US" w:eastAsia="en-US" w:bidi="ar-SA"/>
        </w:rPr>
        <w:t>• 模板审核：筛选栏+搜索→表格(模板名称/关键词/版本/状态/操作)→审核弹窗(预览步骤→通过/拒绝)。</w:t>
      </w:r>
    </w:p>
    <w:p w14:paraId="116220B5">
      <w:pPr>
        <w:spacing w:after="200" w:line="276" w:lineRule="auto"/>
      </w:pPr>
      <w:r>
        <w:rPr>
          <w:rFonts w:ascii="宋体" w:hAnsi="宋体" w:eastAsia="宋体" w:cstheme="minorBidi"/>
          <w:sz w:val="24"/>
          <w:szCs w:val="22"/>
          <w:lang w:val="en-US" w:eastAsia="en-US" w:bidi="ar-SA"/>
        </w:rPr>
        <w:t>• 失败归因：失败类型分布柱状图→详情展开(LLM输入输出快照对比+指纹差异)。</w:t>
      </w:r>
    </w:p>
    <w:p w14:paraId="6F359093">
      <w:pPr>
        <w:spacing w:after="200" w:line="276" w:lineRule="auto"/>
      </w:pPr>
      <w:r>
        <w:rPr>
          <w:rFonts w:ascii="宋体" w:hAnsi="宋体" w:eastAsia="宋体" w:cstheme="minorBidi"/>
          <w:sz w:val="24"/>
          <w:szCs w:val="22"/>
          <w:lang w:val="en-US" w:eastAsia="en-US" w:bidi="ar-SA"/>
        </w:rPr>
        <w:t>• 系统配置：表单布局→阈值滑块/LLM端点/规则编辑→恢复默认/热部署按钮。</w:t>
      </w:r>
    </w:p>
    <w:p w14:paraId="2AC09841">
      <w:pPr>
        <w:spacing w:after="200" w:line="276" w:lineRule="auto"/>
      </w:pPr>
      <w:r>
        <w:rPr>
          <w:rFonts w:ascii="宋体" w:hAnsi="宋体" w:eastAsia="宋体" w:cstheme="minorBidi"/>
          <w:sz w:val="24"/>
          <w:szCs w:val="22"/>
          <w:lang w:val="en-US" w:eastAsia="en-US" w:bidi="ar-SA"/>
        </w:rPr>
        <w:br w:type="page"/>
      </w:r>
    </w:p>
    <w:p w14:paraId="77742126">
      <w:pPr>
        <w:pStyle w:val="3"/>
      </w:pPr>
      <w:r>
        <w:rPr>
          <w:rFonts w:ascii="黑体" w:hAnsi="黑体" w:eastAsia="黑体"/>
          <w:sz w:val="32"/>
        </w:rPr>
        <w:t>第八部分 算法设计</w:t>
      </w:r>
    </w:p>
    <w:p w14:paraId="7934088F">
      <w:pPr>
        <w:pStyle w:val="5"/>
      </w:pPr>
      <w:r>
        <w:rPr>
          <w:rFonts w:ascii="黑体" w:hAnsi="黑体" w:eastAsia="黑体"/>
          <w:sz w:val="26"/>
        </w:rPr>
        <w:t>一、运行环境说明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D606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238135E0">
            <w:pPr>
              <w:spacing w:after="0" w:line="240" w:lineRule="auto"/>
              <w:jc w:val="center"/>
            </w:pPr>
            <w:r>
              <w:rPr>
                <w:rFonts w:ascii="宋体" w:hAnsi="宋体" w:eastAsia="宋体"/>
                <w:b/>
                <w:sz w:val="20"/>
              </w:rPr>
              <w:t>设备名称</w:t>
            </w:r>
          </w:p>
        </w:tc>
        <w:tc>
          <w:tcPr>
            <w:tcW w:w="2158" w:type="dxa"/>
            <w:shd w:val="clear" w:color="auto" w:fill="D9D9D9"/>
          </w:tcPr>
          <w:p w14:paraId="50ACB2EB">
            <w:pPr>
              <w:spacing w:after="0" w:line="240" w:lineRule="auto"/>
              <w:jc w:val="center"/>
            </w:pPr>
            <w:r>
              <w:rPr>
                <w:rFonts w:ascii="宋体" w:hAnsi="宋体" w:eastAsia="宋体"/>
                <w:b/>
                <w:sz w:val="20"/>
              </w:rPr>
              <w:t>数量</w:t>
            </w:r>
          </w:p>
        </w:tc>
        <w:tc>
          <w:tcPr>
            <w:tcW w:w="2158" w:type="dxa"/>
            <w:shd w:val="clear" w:color="auto" w:fill="D9D9D9"/>
          </w:tcPr>
          <w:p w14:paraId="24D65BA2">
            <w:pPr>
              <w:spacing w:after="0" w:line="240" w:lineRule="auto"/>
              <w:jc w:val="center"/>
            </w:pPr>
            <w:r>
              <w:rPr>
                <w:rFonts w:ascii="宋体" w:hAnsi="宋体" w:eastAsia="宋体"/>
                <w:b/>
                <w:sz w:val="20"/>
              </w:rPr>
              <w:t>配置</w:t>
            </w:r>
          </w:p>
        </w:tc>
        <w:tc>
          <w:tcPr>
            <w:tcW w:w="2158" w:type="dxa"/>
            <w:shd w:val="clear" w:color="auto" w:fill="D9D9D9"/>
          </w:tcPr>
          <w:p w14:paraId="2D06BFAE">
            <w:pPr>
              <w:spacing w:after="0" w:line="240" w:lineRule="auto"/>
              <w:jc w:val="center"/>
            </w:pPr>
            <w:r>
              <w:rPr>
                <w:rFonts w:ascii="宋体" w:hAnsi="宋体" w:eastAsia="宋体"/>
                <w:b/>
                <w:sz w:val="20"/>
              </w:rPr>
              <w:t>开发环境</w:t>
            </w:r>
          </w:p>
        </w:tc>
      </w:tr>
      <w:tr w14:paraId="50C31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3D39455">
            <w:pPr>
              <w:spacing w:after="0" w:line="240" w:lineRule="auto"/>
              <w:jc w:val="left"/>
            </w:pPr>
            <w:r>
              <w:rPr>
                <w:rFonts w:ascii="宋体" w:hAnsi="宋体" w:eastAsia="宋体"/>
                <w:sz w:val="18"/>
              </w:rPr>
              <w:t>客户端</w:t>
            </w:r>
          </w:p>
        </w:tc>
        <w:tc>
          <w:tcPr>
            <w:tcW w:w="2158" w:type="dxa"/>
          </w:tcPr>
          <w:p w14:paraId="54795FC5">
            <w:pPr>
              <w:spacing w:after="0" w:line="240" w:lineRule="auto"/>
              <w:jc w:val="left"/>
            </w:pPr>
            <w:r>
              <w:rPr>
                <w:rFonts w:ascii="宋体" w:hAnsi="宋体" w:eastAsia="宋体"/>
                <w:sz w:val="18"/>
              </w:rPr>
              <w:t>多台</w:t>
            </w:r>
          </w:p>
        </w:tc>
        <w:tc>
          <w:tcPr>
            <w:tcW w:w="2158" w:type="dxa"/>
          </w:tcPr>
          <w:p w14:paraId="39520B5F">
            <w:pPr>
              <w:spacing w:after="0" w:line="240" w:lineRule="auto"/>
              <w:jc w:val="left"/>
            </w:pPr>
            <w:r>
              <w:rPr>
                <w:rFonts w:ascii="宋体" w:hAnsi="宋体" w:eastAsia="宋体"/>
                <w:sz w:val="18"/>
              </w:rPr>
              <w:t>Win10/11, i5-8400/R5 3600+, ≥8GB RAM, 推荐GTX1650+(4GB), 麦克风+扬声器</w:t>
            </w:r>
          </w:p>
        </w:tc>
        <w:tc>
          <w:tcPr>
            <w:tcW w:w="2158" w:type="dxa"/>
          </w:tcPr>
          <w:p w14:paraId="7CFC4FD2">
            <w:pPr>
              <w:spacing w:after="0" w:line="240" w:lineRule="auto"/>
              <w:jc w:val="left"/>
            </w:pPr>
            <w:r>
              <w:rPr>
                <w:rFonts w:ascii="宋体" w:hAnsi="宋体" w:eastAsia="宋体"/>
                <w:sz w:val="18"/>
              </w:rPr>
              <w:t>Python 3.10+, PyQt5, OpenCV, mss, SpeechRecognition, pyttsx3</w:t>
            </w:r>
          </w:p>
        </w:tc>
      </w:tr>
      <w:tr w14:paraId="7E85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54864FE">
            <w:pPr>
              <w:spacing w:after="0" w:line="240" w:lineRule="auto"/>
              <w:jc w:val="left"/>
            </w:pPr>
            <w:r>
              <w:rPr>
                <w:rFonts w:ascii="宋体" w:hAnsi="宋体" w:eastAsia="宋体"/>
                <w:sz w:val="18"/>
              </w:rPr>
              <w:t>服务端</w:t>
            </w:r>
          </w:p>
        </w:tc>
        <w:tc>
          <w:tcPr>
            <w:tcW w:w="2158" w:type="dxa"/>
          </w:tcPr>
          <w:p w14:paraId="292C3A1D">
            <w:pPr>
              <w:spacing w:after="0" w:line="240" w:lineRule="auto"/>
              <w:jc w:val="left"/>
            </w:pPr>
            <w:r>
              <w:rPr>
                <w:rFonts w:ascii="宋体" w:hAnsi="宋体" w:eastAsia="宋体"/>
                <w:sz w:val="18"/>
              </w:rPr>
              <w:t>1台</w:t>
            </w:r>
          </w:p>
        </w:tc>
        <w:tc>
          <w:tcPr>
            <w:tcW w:w="2158" w:type="dxa"/>
          </w:tcPr>
          <w:p w14:paraId="03998D04">
            <w:pPr>
              <w:spacing w:after="0" w:line="240" w:lineRule="auto"/>
              <w:jc w:val="left"/>
            </w:pPr>
            <w:r>
              <w:rPr>
                <w:rFonts w:ascii="宋体" w:hAnsi="宋体" w:eastAsia="宋体"/>
                <w:sz w:val="18"/>
              </w:rPr>
              <w:t>Ubuntu 22.04+, ≥4核, ≥16GB RAM, ≥100GB SSD</w:t>
            </w:r>
          </w:p>
        </w:tc>
        <w:tc>
          <w:tcPr>
            <w:tcW w:w="2158" w:type="dxa"/>
          </w:tcPr>
          <w:p w14:paraId="1F8D19D4">
            <w:pPr>
              <w:spacing w:after="0" w:line="240" w:lineRule="auto"/>
              <w:jc w:val="left"/>
            </w:pPr>
            <w:r>
              <w:rPr>
                <w:rFonts w:ascii="宋体" w:hAnsi="宋体" w:eastAsia="宋体"/>
                <w:sz w:val="18"/>
              </w:rPr>
              <w:t>Python 3.10+, FastAPI, SQLAlchemy, PostgreSQL, Redis, Docker</w:t>
            </w:r>
          </w:p>
        </w:tc>
      </w:tr>
      <w:tr w14:paraId="6C611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9BB2B0E">
            <w:pPr>
              <w:spacing w:after="0" w:line="240" w:lineRule="auto"/>
              <w:jc w:val="left"/>
            </w:pPr>
            <w:r>
              <w:rPr>
                <w:rFonts w:ascii="宋体" w:hAnsi="宋体" w:eastAsia="宋体"/>
                <w:sz w:val="18"/>
              </w:rPr>
              <w:t>GPU推理节点(可选)</w:t>
            </w:r>
          </w:p>
        </w:tc>
        <w:tc>
          <w:tcPr>
            <w:tcW w:w="2158" w:type="dxa"/>
          </w:tcPr>
          <w:p w14:paraId="53DD2D07">
            <w:pPr>
              <w:spacing w:after="0" w:line="240" w:lineRule="auto"/>
              <w:jc w:val="left"/>
            </w:pPr>
            <w:r>
              <w:rPr>
                <w:rFonts w:ascii="宋体" w:hAnsi="宋体" w:eastAsia="宋体"/>
                <w:sz w:val="18"/>
              </w:rPr>
              <w:t>1-2台</w:t>
            </w:r>
          </w:p>
        </w:tc>
        <w:tc>
          <w:tcPr>
            <w:tcW w:w="2158" w:type="dxa"/>
          </w:tcPr>
          <w:p w14:paraId="726D6C3F">
            <w:pPr>
              <w:spacing w:after="0" w:line="240" w:lineRule="auto"/>
              <w:jc w:val="left"/>
            </w:pPr>
            <w:r>
              <w:rPr>
                <w:rFonts w:ascii="宋体" w:hAnsi="宋体" w:eastAsia="宋体"/>
                <w:sz w:val="18"/>
              </w:rPr>
              <w:t>NVIDIA Tesla T4/RTX 3060+, ≥8GB显存</w:t>
            </w:r>
          </w:p>
        </w:tc>
        <w:tc>
          <w:tcPr>
            <w:tcW w:w="2158" w:type="dxa"/>
          </w:tcPr>
          <w:p w14:paraId="3DE85607">
            <w:pPr>
              <w:spacing w:after="0" w:line="240" w:lineRule="auto"/>
              <w:jc w:val="left"/>
            </w:pPr>
            <w:r>
              <w:rPr>
                <w:rFonts w:ascii="宋体" w:hAnsi="宋体" w:eastAsia="宋体"/>
                <w:sz w:val="18"/>
              </w:rPr>
              <w:t>CUDA 12.1+, PyTorch 2.0+, OmniParser V2</w:t>
            </w:r>
          </w:p>
        </w:tc>
      </w:tr>
    </w:tbl>
    <w:p w14:paraId="1C90051F">
      <w:pPr>
        <w:spacing w:after="200" w:line="276" w:lineRule="auto"/>
      </w:pPr>
    </w:p>
    <w:p w14:paraId="1EF45EA7">
      <w:pPr>
        <w:pStyle w:val="5"/>
      </w:pPr>
      <w:r>
        <w:rPr>
          <w:rFonts w:ascii="黑体" w:hAnsi="黑体" w:eastAsia="黑体"/>
          <w:sz w:val="26"/>
        </w:rPr>
        <w:t>二、核心算法说明</w:t>
      </w:r>
    </w:p>
    <w:p w14:paraId="31FFC4EA">
      <w:pPr>
        <w:pStyle w:val="6"/>
      </w:pPr>
      <w:r>
        <w:rPr>
          <w:rFonts w:ascii="黑体" w:hAnsi="黑体" w:eastAsia="黑体"/>
          <w:sz w:val="24"/>
        </w:rPr>
        <w:t>1、二级速度保障机制（L2-L3路由算法）</w:t>
      </w:r>
    </w:p>
    <w:p w14:paraId="1FC54F60">
      <w:pPr>
        <w:spacing w:after="200" w:line="276" w:lineRule="auto"/>
        <w:ind w:firstLine="420"/>
      </w:pPr>
      <w:r>
        <w:rPr>
          <w:rFonts w:ascii="宋体" w:hAnsi="宋体" w:eastAsia="宋体" w:cstheme="minorBidi"/>
          <w:sz w:val="24"/>
          <w:szCs w:val="22"/>
          <w:lang w:val="en-US" w:eastAsia="en-US" w:bidi="ar-SA"/>
        </w:rPr>
        <w:t>系统最核心的性能保障机制，根据任务特征自动选择最优处理路径。</w:t>
      </w:r>
    </w:p>
    <w:p w14:paraId="254B9851">
      <w:pPr>
        <w:spacing w:after="200" w:line="276" w:lineRule="auto"/>
      </w:pPr>
      <w:r>
        <w:rPr>
          <w:rFonts w:ascii="宋体" w:hAnsi="宋体" w:eastAsia="宋体" w:cstheme="minorBidi"/>
          <w:sz w:val="24"/>
          <w:szCs w:val="22"/>
          <w:lang w:val="en-US" w:eastAsia="en-US" w:bidi="ar-SA"/>
        </w:rPr>
        <w:t>• 输入：用户问题Q，屏幕截图S（可选）。</w:t>
      </w:r>
    </w:p>
    <w:p w14:paraId="5B2CEA05">
      <w:pPr>
        <w:spacing w:after="200" w:line="276" w:lineRule="auto"/>
      </w:pPr>
      <w:r>
        <w:rPr>
          <w:rFonts w:ascii="宋体" w:hAnsi="宋体" w:eastAsia="宋体" w:cstheme="minorBidi"/>
          <w:sz w:val="24"/>
          <w:szCs w:val="22"/>
          <w:lang w:val="en-US" w:eastAsia="en-US" w:bidi="ar-SA"/>
        </w:rPr>
        <w:t>• L2：复杂度评分（问题长度+动词数量+跨应用关键词）→score&lt;30分→本地OCR+规则匹配+轻量LLM(Qwen2-VL-2B)→1~3步指引（&lt;3s）。</w:t>
      </w:r>
    </w:p>
    <w:p w14:paraId="4DD4B666">
      <w:pPr>
        <w:spacing w:after="200" w:line="276" w:lineRule="auto"/>
      </w:pPr>
      <w:r>
        <w:rPr>
          <w:rFonts w:ascii="宋体" w:hAnsi="宋体" w:eastAsia="宋体" w:cstheme="minorBidi"/>
          <w:sz w:val="24"/>
          <w:szCs w:val="22"/>
          <w:lang w:val="en-US" w:eastAsia="en-US" w:bidi="ar-SA"/>
        </w:rPr>
        <w:t>• L3：score≥30→屏幕捕获→OmniParser解析→SoM标注→构建Prompt(标注图+Q+约束+意图域上下文)→多模态LLM→Constant Steps蓝图→锁定（5~10s）。</w:t>
      </w:r>
    </w:p>
    <w:p w14:paraId="0765AAC6">
      <w:pPr>
        <w:spacing w:after="200" w:line="276" w:lineRule="auto"/>
      </w:pPr>
      <w:r>
        <w:rPr>
          <w:rFonts w:ascii="宋体" w:hAnsi="宋体" w:eastAsia="宋体" w:cstheme="minorBidi"/>
          <w:sz w:val="24"/>
          <w:szCs w:val="22"/>
          <w:lang w:val="en-US" w:eastAsia="en-US" w:bidi="ar-SA"/>
        </w:rPr>
        <w:t>• 输出：Steps[]，每步{step_index, action, target_element_id, target_bbox, description}。</w:t>
      </w:r>
    </w:p>
    <w:p w14:paraId="180A15FF">
      <w:pPr>
        <w:spacing w:after="200" w:line="276" w:lineRule="auto"/>
      </w:pPr>
      <w:r>
        <w:rPr>
          <w:rFonts w:ascii="宋体" w:hAnsi="宋体" w:eastAsia="宋体" w:cstheme="minorBidi"/>
          <w:sz w:val="24"/>
          <w:szCs w:val="22"/>
          <w:lang w:val="en-US" w:eastAsia="en-US" w:bidi="ar-SA"/>
        </w:rPr>
        <w:t>• 复杂度评分为待定值，初期采用规则评分，预留ComplexityRouter接口支持后续替换为BERT分类器。</w:t>
      </w:r>
    </w:p>
    <w:p w14:paraId="4673957C">
      <w:pPr>
        <w:pStyle w:val="6"/>
      </w:pPr>
      <w:r>
        <w:rPr>
          <w:rFonts w:ascii="黑体" w:hAnsi="黑体" w:eastAsia="黑体"/>
          <w:sz w:val="24"/>
        </w:rPr>
        <w:t>2、意图理解三重保障机制</w:t>
      </w:r>
    </w:p>
    <w:p w14:paraId="03D574B1">
      <w:pPr>
        <w:spacing w:after="200" w:line="276" w:lineRule="auto"/>
        <w:ind w:firstLine="420"/>
      </w:pPr>
      <w:r>
        <w:rPr>
          <w:rFonts w:ascii="宋体" w:hAnsi="宋体" w:eastAsia="宋体" w:cstheme="minorBidi"/>
          <w:sz w:val="24"/>
          <w:szCs w:val="22"/>
          <w:lang w:val="en-US" w:eastAsia="en-US" w:bidi="ar-SA"/>
        </w:rPr>
        <w:t>确保准确理解用户需求的三层递进处理。</w:t>
      </w:r>
    </w:p>
    <w:p w14:paraId="0ACEE102">
      <w:pPr>
        <w:spacing w:after="200" w:line="276" w:lineRule="auto"/>
      </w:pPr>
      <w:r>
        <w:rPr>
          <w:rFonts w:ascii="宋体" w:hAnsi="宋体" w:eastAsia="宋体" w:cstheme="minorBidi"/>
          <w:sz w:val="24"/>
          <w:szCs w:val="22"/>
          <w:lang w:val="en-US" w:eastAsia="en-US" w:bidi="ar-SA"/>
        </w:rPr>
        <w:t>• 第一层-结构化解析：jieba词性标注→提取动词+名词核心目标+否定/限定约束→BERT-base-chinese分类器→九大意图域。</w:t>
      </w:r>
    </w:p>
    <w:p w14:paraId="01DA21D8">
      <w:pPr>
        <w:spacing w:after="200" w:line="276" w:lineRule="auto"/>
      </w:pPr>
      <w:r>
        <w:rPr>
          <w:rFonts w:ascii="宋体" w:hAnsi="宋体" w:eastAsia="宋体" w:cstheme="minorBidi"/>
          <w:sz w:val="24"/>
          <w:szCs w:val="22"/>
          <w:lang w:val="en-US" w:eastAsia="en-US" w:bidi="ar-SA"/>
        </w:rPr>
        <w:t>• 第二层-指代消解：显式命名→OCR文本匹配；视觉位置→bbox空间推理；指示代词→鼠标坐标映射；模糊描述→多模态LLM语义匹配(Top3候选)；上下文接力→前轮输出元素ID。</w:t>
      </w:r>
    </w:p>
    <w:p w14:paraId="234013C7">
      <w:pPr>
        <w:spacing w:after="200" w:line="276" w:lineRule="auto"/>
      </w:pPr>
      <w:r>
        <w:rPr>
          <w:rFonts w:ascii="宋体" w:hAnsi="宋体" w:eastAsia="宋体" w:cstheme="minorBidi"/>
          <w:sz w:val="24"/>
          <w:szCs w:val="22"/>
          <w:lang w:val="en-US" w:eastAsia="en-US" w:bidi="ar-SA"/>
        </w:rPr>
        <w:t>• 第三层-置信度检测：综合置信度=分类概率×0.4+匹配确定性×0.4+上下文一致性×0.2。&lt;80%→生成探测性问题→用户回答→追加锚点。</w:t>
      </w:r>
    </w:p>
    <w:p w14:paraId="7344C083">
      <w:pPr>
        <w:pStyle w:val="6"/>
      </w:pPr>
      <w:r>
        <w:rPr>
          <w:rFonts w:ascii="黑体" w:hAnsi="黑体" w:eastAsia="黑体"/>
          <w:sz w:val="24"/>
        </w:rPr>
        <w:t>3、任务蓝图状态机</w:t>
      </w:r>
    </w:p>
    <w:p w14:paraId="3FDA4B34">
      <w:pPr>
        <w:spacing w:after="200" w:line="276" w:lineRule="auto"/>
        <w:ind w:firstLine="420"/>
      </w:pPr>
      <w:r>
        <w:rPr>
          <w:rFonts w:ascii="宋体" w:hAnsi="宋体" w:eastAsia="宋体" w:cstheme="minorBidi"/>
          <w:sz w:val="24"/>
          <w:szCs w:val="22"/>
          <w:lang w:val="en-US" w:eastAsia="en-US" w:bidi="ar-SA"/>
        </w:rPr>
        <w:t>保障复杂任务执行稳定性的核心机制。</w:t>
      </w:r>
    </w:p>
    <w:p w14:paraId="551335A4">
      <w:pPr>
        <w:spacing w:after="200" w:line="276" w:lineRule="auto"/>
      </w:pPr>
      <w:r>
        <w:rPr>
          <w:rFonts w:ascii="宋体" w:hAnsi="宋体" w:eastAsia="宋体" w:cstheme="minorBidi"/>
          <w:sz w:val="24"/>
          <w:szCs w:val="22"/>
          <w:lang w:val="en-US" w:eastAsia="en-US" w:bidi="ar-SA"/>
        </w:rPr>
        <w:t>• 状态：GENERATED→PENDING_CONFIRM→EXECUTING(step_ptr递增/指纹匹配)→SUSPENDED(指纹不匹配)→ROLLING_BACK→COMPLETED/TERMINATED。</w:t>
      </w:r>
    </w:p>
    <w:p w14:paraId="76C414DB">
      <w:pPr>
        <w:spacing w:after="200" w:line="276" w:lineRule="auto"/>
      </w:pPr>
      <w:r>
        <w:rPr>
          <w:rFonts w:ascii="宋体" w:hAnsi="宋体" w:eastAsia="宋体" w:cstheme="minorBidi"/>
          <w:sz w:val="24"/>
          <w:szCs w:val="22"/>
          <w:lang w:val="en-US" w:eastAsia="en-US" w:bidi="ar-SA"/>
        </w:rPr>
        <w:t>• 指纹构成：SHA256(WindowHandle+Title_Category+Top5_Element_Types+Foreground_Process)。</w:t>
      </w:r>
    </w:p>
    <w:p w14:paraId="5360AB1E">
      <w:pPr>
        <w:spacing w:after="200" w:line="276" w:lineRule="auto"/>
      </w:pPr>
      <w:r>
        <w:rPr>
          <w:rFonts w:ascii="宋体" w:hAnsi="宋体" w:eastAsia="宋体" w:cstheme="minorBidi"/>
          <w:sz w:val="24"/>
          <w:szCs w:val="22"/>
          <w:lang w:val="en-US" w:eastAsia="en-US" w:bidi="ar-SA"/>
        </w:rPr>
        <w:t>• 比对策略：执行步骤N后采集F_actual→与蓝图预期F_expected比对→关键字段匹配率≥80%→推进；否则→挂起→询问用户(跳过/回退/终止)。</w:t>
      </w:r>
    </w:p>
    <w:p w14:paraId="6D65D600">
      <w:pPr>
        <w:pStyle w:val="6"/>
      </w:pPr>
      <w:r>
        <w:rPr>
          <w:rFonts w:ascii="黑体" w:hAnsi="黑体" w:eastAsia="黑体"/>
          <w:sz w:val="24"/>
        </w:rPr>
        <w:t>4、SoM坐标定位算法</w:t>
      </w:r>
    </w:p>
    <w:p w14:paraId="0239E92F">
      <w:pPr>
        <w:spacing w:after="200" w:line="276" w:lineRule="auto"/>
        <w:ind w:firstLine="420"/>
      </w:pPr>
      <w:r>
        <w:rPr>
          <w:rFonts w:ascii="宋体" w:hAnsi="宋体" w:eastAsia="宋体" w:cstheme="minorBidi"/>
          <w:sz w:val="24"/>
          <w:szCs w:val="22"/>
          <w:lang w:val="en-US" w:eastAsia="en-US" w:bidi="ar-SA"/>
        </w:rPr>
        <w:t>解决大模型不擅长输出精确像素坐标的关键技术。</w:t>
      </w:r>
    </w:p>
    <w:p w14:paraId="11EE054C">
      <w:pPr>
        <w:spacing w:after="200" w:line="276" w:lineRule="auto"/>
      </w:pPr>
      <w:r>
        <w:rPr>
          <w:rFonts w:ascii="宋体" w:hAnsi="宋体" w:eastAsia="宋体" w:cstheme="minorBidi"/>
          <w:sz w:val="24"/>
          <w:szCs w:val="22"/>
          <w:lang w:val="en-US" w:eastAsia="en-US" w:bidi="ar-SA"/>
        </w:rPr>
        <w:t>• UI解析→元素列表E→为每个元素绘制彩色框+数字ID~1,~2,...→生成标注图I_som+映射表Map{id:{bbox, center, type, text}}。</w:t>
      </w:r>
    </w:p>
    <w:p w14:paraId="497404F5">
      <w:pPr>
        <w:spacing w:after="200" w:line="276" w:lineRule="auto"/>
      </w:pPr>
      <w:r>
        <w:rPr>
          <w:rFonts w:ascii="宋体" w:hAnsi="宋体" w:eastAsia="宋体" w:cstheme="minorBidi"/>
          <w:sz w:val="24"/>
          <w:szCs w:val="22"/>
          <w:lang w:val="en-US" w:eastAsia="en-US" w:bidi="ar-SA"/>
        </w:rPr>
        <w:t>• I_som+Q→多模态LLM→输出引用元素ID(如"点击标签~3的按钮")→提取element_id→查Map[element_id].center→传递给ANNO渲染。</w:t>
      </w:r>
    </w:p>
    <w:p w14:paraId="1C57700B">
      <w:pPr>
        <w:spacing w:after="200" w:line="276" w:lineRule="auto"/>
      </w:pPr>
      <w:r>
        <w:rPr>
          <w:rFonts w:ascii="宋体" w:hAnsi="宋体" w:eastAsia="宋体" w:cstheme="minorBidi"/>
          <w:sz w:val="24"/>
          <w:szCs w:val="22"/>
          <w:lang w:val="en-US" w:eastAsia="en-US" w:bidi="ar-SA"/>
        </w:rPr>
        <w:t>• 将LLM不擅长的"输出像素坐标"转化为擅长的"选择编号"（准确率从~40%→~95%）。</w:t>
      </w:r>
    </w:p>
    <w:p w14:paraId="01CA3810">
      <w:pPr>
        <w:spacing w:after="200" w:line="276" w:lineRule="auto"/>
        <w:jc w:val="center"/>
      </w:pPr>
      <w:r>
        <w:rPr>
          <w:rFonts w:ascii="宋体" w:hAnsi="宋体" w:eastAsia="宋体" w:cstheme="minorBidi"/>
          <w:sz w:val="24"/>
          <w:szCs w:val="22"/>
          <w:lang w:val="en-US" w:eastAsia="en-US" w:bidi="ar-SA"/>
        </w:rPr>
        <w:drawing>
          <wp:inline distT="0" distB="0" distL="114300" distR="114300">
            <wp:extent cx="5029200" cy="5051425"/>
            <wp:effectExtent l="0" t="0" r="0" b="158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0"/>
                    <a:stretch>
                      <a:fillRect/>
                    </a:stretch>
                  </pic:blipFill>
                  <pic:spPr>
                    <a:xfrm>
                      <a:off x="0" y="0"/>
                      <a:ext cx="5029200" cy="5051627"/>
                    </a:xfrm>
                    <a:prstGeom prst="rect">
                      <a:avLst/>
                    </a:prstGeom>
                  </pic:spPr>
                </pic:pic>
              </a:graphicData>
            </a:graphic>
          </wp:inline>
        </w:drawing>
      </w:r>
    </w:p>
    <w:p w14:paraId="4AAFAC27">
      <w:pPr>
        <w:spacing w:after="200" w:line="276" w:lineRule="auto"/>
        <w:jc w:val="center"/>
      </w:pPr>
      <w:r>
        <w:rPr>
          <w:rFonts w:ascii="宋体" w:hAnsi="宋体" w:eastAsia="宋体" w:cstheme="minorBidi"/>
          <w:sz w:val="24"/>
          <w:szCs w:val="22"/>
          <w:lang w:val="en-US" w:eastAsia="en-US" w:bidi="ar-SA"/>
        </w:rPr>
        <w:t>图15 蓝图状态机转换图</w:t>
      </w:r>
    </w:p>
    <w:p w14:paraId="4AE5E226">
      <w:pPr>
        <w:spacing w:after="200" w:line="276" w:lineRule="auto"/>
        <w:jc w:val="center"/>
      </w:pPr>
      <w:r>
        <w:rPr>
          <w:rFonts w:ascii="宋体" w:hAnsi="宋体" w:eastAsia="宋体" w:cstheme="minorBidi"/>
          <w:sz w:val="24"/>
          <w:szCs w:val="22"/>
          <w:lang w:val="en-US" w:eastAsia="en-US" w:bidi="ar-SA"/>
        </w:rPr>
        <w:drawing>
          <wp:inline distT="0" distB="0" distL="114300" distR="114300">
            <wp:extent cx="3289300" cy="6849745"/>
            <wp:effectExtent l="0" t="0" r="635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1"/>
                    <a:stretch>
                      <a:fillRect/>
                    </a:stretch>
                  </pic:blipFill>
                  <pic:spPr>
                    <a:xfrm>
                      <a:off x="0" y="0"/>
                      <a:ext cx="3289300" cy="6849745"/>
                    </a:xfrm>
                    <a:prstGeom prst="rect">
                      <a:avLst/>
                    </a:prstGeom>
                  </pic:spPr>
                </pic:pic>
              </a:graphicData>
            </a:graphic>
          </wp:inline>
        </w:drawing>
      </w:r>
    </w:p>
    <w:p w14:paraId="640BA4D7">
      <w:pPr>
        <w:spacing w:after="200" w:line="276" w:lineRule="auto"/>
        <w:jc w:val="center"/>
      </w:pPr>
      <w:r>
        <w:rPr>
          <w:rFonts w:ascii="宋体" w:hAnsi="宋体" w:eastAsia="宋体" w:cstheme="minorBidi"/>
          <w:sz w:val="24"/>
          <w:szCs w:val="22"/>
          <w:lang w:val="en-US" w:eastAsia="en-US" w:bidi="ar-SA"/>
        </w:rPr>
        <w:t>图16 二级速度保障流程图</w:t>
      </w:r>
    </w:p>
    <w:p w14:paraId="1ADD69BE">
      <w:pPr>
        <w:spacing w:after="200" w:line="276" w:lineRule="auto"/>
        <w:jc w:val="center"/>
      </w:pPr>
      <w:r>
        <w:rPr>
          <w:rFonts w:ascii="宋体" w:hAnsi="宋体" w:eastAsia="宋体" w:cstheme="minorBidi"/>
          <w:sz w:val="24"/>
          <w:szCs w:val="22"/>
          <w:lang w:val="en-US" w:eastAsia="en-US" w:bidi="ar-SA"/>
        </w:rPr>
        <w:drawing>
          <wp:inline distT="0" distB="0" distL="114300" distR="114300">
            <wp:extent cx="4702810" cy="7804785"/>
            <wp:effectExtent l="0" t="0" r="254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2"/>
                    <a:stretch>
                      <a:fillRect/>
                    </a:stretch>
                  </pic:blipFill>
                  <pic:spPr>
                    <a:xfrm>
                      <a:off x="0" y="0"/>
                      <a:ext cx="4702810" cy="7804785"/>
                    </a:xfrm>
                    <a:prstGeom prst="rect">
                      <a:avLst/>
                    </a:prstGeom>
                  </pic:spPr>
                </pic:pic>
              </a:graphicData>
            </a:graphic>
          </wp:inline>
        </w:drawing>
      </w:r>
    </w:p>
    <w:p w14:paraId="662568EA">
      <w:pPr>
        <w:spacing w:after="200" w:line="276" w:lineRule="auto"/>
        <w:jc w:val="center"/>
      </w:pPr>
      <w:r>
        <w:rPr>
          <w:rFonts w:ascii="宋体" w:hAnsi="宋体" w:eastAsia="宋体" w:cstheme="minorBidi"/>
          <w:sz w:val="24"/>
          <w:szCs w:val="22"/>
          <w:lang w:val="en-US" w:eastAsia="en-US" w:bidi="ar-SA"/>
        </w:rPr>
        <w:t>图17 意图理解三层消歧流程图</w:t>
      </w:r>
    </w:p>
    <w:p w14:paraId="2399293B">
      <w:pPr>
        <w:pStyle w:val="5"/>
      </w:pPr>
      <w:r>
        <w:rPr>
          <w:rFonts w:ascii="黑体" w:hAnsi="黑体" w:eastAsia="黑体"/>
          <w:sz w:val="26"/>
        </w:rPr>
        <w:t>三、核心模块要求</w:t>
      </w:r>
    </w:p>
    <w:p w14:paraId="3D080244">
      <w:pPr>
        <w:spacing w:after="200" w:line="276" w:lineRule="auto"/>
        <w:ind w:firstLine="420"/>
      </w:pPr>
      <w:r>
        <w:rPr>
          <w:rFonts w:ascii="宋体" w:hAnsi="宋体" w:eastAsia="宋体" w:cstheme="minorBidi"/>
          <w:sz w:val="24"/>
          <w:szCs w:val="22"/>
          <w:lang w:val="en-US" w:eastAsia="en-US" w:bidi="ar-SA"/>
        </w:rPr>
        <w:t>本节列出系统核心算法的关键模块要求，确保实现时满足设计和性能目标。</w:t>
      </w:r>
    </w:p>
    <w:p w14:paraId="494515DB">
      <w:pPr>
        <w:spacing w:after="200" w:line="276" w:lineRule="auto"/>
      </w:pPr>
      <w:r>
        <w:rPr>
          <w:rFonts w:ascii="宋体" w:hAnsi="宋体" w:eastAsia="宋体" w:cstheme="minorBidi"/>
          <w:sz w:val="24"/>
          <w:szCs w:val="22"/>
          <w:lang w:val="en-US" w:eastAsia="en-US" w:bidi="ar-SA"/>
        </w:rPr>
        <w:t>1. 复杂度评分模块（ComplexityRouter）：提供可替换的复杂度评分接口，初期采用规则评分（问题长度+动词数量+跨应用关键词加权），预留BERT分类器替换接口。输入用户问题文本，输出0~100的复杂度分值。</w:t>
      </w:r>
    </w:p>
    <w:p w14:paraId="7AB11D2E">
      <w:pPr>
        <w:spacing w:after="200" w:line="276" w:lineRule="auto"/>
      </w:pPr>
      <w:r>
        <w:rPr>
          <w:rFonts w:ascii="宋体" w:hAnsi="宋体" w:eastAsia="宋体" w:cstheme="minorBidi"/>
          <w:sz w:val="24"/>
          <w:szCs w:val="22"/>
          <w:lang w:val="en-US" w:eastAsia="en-US" w:bidi="ar-SA"/>
        </w:rPr>
        <w:t>2. 意图分类模块（IntentClassifier）：基于BERT-base-chinese微调，覆盖九大意图域（操作指引/界面说明/问题诊断/内容理解/主动提醒等）。输入分词+词性标注结果，输出意图类别+置信度。准确率要求≥85%。</w:t>
      </w:r>
    </w:p>
    <w:p w14:paraId="401AC791">
      <w:pPr>
        <w:spacing w:after="200" w:line="276" w:lineRule="auto"/>
      </w:pPr>
      <w:r>
        <w:rPr>
          <w:rFonts w:ascii="宋体" w:hAnsi="宋体" w:eastAsia="宋体" w:cstheme="minorBidi"/>
          <w:sz w:val="24"/>
          <w:szCs w:val="22"/>
          <w:lang w:val="en-US" w:eastAsia="en-US" w:bidi="ar-SA"/>
        </w:rPr>
        <w:t>3. 指代消解模块（ReferenceResolver）：支持五种指代方式（显式命名/视觉位置/指示代词/模糊描述/上下文接力），统一消解为SoM元素ID。输出Top3候选+匹配置信度。</w:t>
      </w:r>
    </w:p>
    <w:p w14:paraId="3E734A72">
      <w:pPr>
        <w:spacing w:after="200" w:line="276" w:lineRule="auto"/>
      </w:pPr>
      <w:r>
        <w:rPr>
          <w:rFonts w:ascii="宋体" w:hAnsi="宋体" w:eastAsia="宋体" w:cstheme="minorBidi"/>
          <w:sz w:val="24"/>
          <w:szCs w:val="22"/>
          <w:lang w:val="en-US" w:eastAsia="en-US" w:bidi="ar-SA"/>
        </w:rPr>
        <w:t>4. 屏幕指纹模块（FingerprintEngine）：SHA256哈希+Top5元素类型+前景进程名，指纹比对匹配率≥80%判定为有效推进。要求&lt;50ms生成，存储开销&lt;100B/条。</w:t>
      </w:r>
    </w:p>
    <w:p w14:paraId="7E11FE96">
      <w:pPr>
        <w:spacing w:after="200" w:line="276" w:lineRule="auto"/>
      </w:pPr>
      <w:r>
        <w:rPr>
          <w:rFonts w:ascii="宋体" w:hAnsi="宋体" w:eastAsia="宋体" w:cstheme="minorBidi"/>
          <w:sz w:val="24"/>
          <w:szCs w:val="22"/>
          <w:lang w:val="en-US" w:eastAsia="en-US" w:bidi="ar-SA"/>
        </w:rPr>
        <w:t>5. 多模态Prompt构建模块（PromptBuilder）：整合SoM标注图（Base64）+用户问题+意图域上下文+约束条件+历史摘要，构造统一的多模态LLM输入。Token预算&lt;8k。</w:t>
      </w:r>
    </w:p>
    <w:p w14:paraId="1202701B">
      <w:pPr>
        <w:spacing w:after="200" w:line="276" w:lineRule="auto"/>
      </w:pPr>
      <w:r>
        <w:rPr>
          <w:rFonts w:ascii="宋体" w:hAnsi="宋体" w:eastAsia="宋体" w:cstheme="minorBidi"/>
          <w:sz w:val="24"/>
          <w:szCs w:val="22"/>
          <w:lang w:val="en-US" w:eastAsia="en-US" w:bidi="ar-SA"/>
        </w:rPr>
        <w:br w:type="page"/>
      </w:r>
    </w:p>
    <w:p w14:paraId="67956B97">
      <w:pPr>
        <w:pStyle w:val="3"/>
      </w:pPr>
      <w:r>
        <w:rPr>
          <w:rFonts w:ascii="黑体" w:hAnsi="黑体" w:eastAsia="黑体"/>
          <w:sz w:val="32"/>
        </w:rPr>
        <w:t>第九部分 运行环境和部署</w:t>
      </w:r>
    </w:p>
    <w:p w14:paraId="33FD06C2">
      <w:pPr>
        <w:pStyle w:val="5"/>
      </w:pPr>
      <w:r>
        <w:rPr>
          <w:rFonts w:ascii="黑体" w:hAnsi="黑体" w:eastAsia="黑体"/>
          <w:sz w:val="26"/>
        </w:rPr>
        <w:t>一、运行环境</w:t>
      </w:r>
    </w:p>
    <w:p w14:paraId="233DC48F">
      <w:pPr>
        <w:pStyle w:val="6"/>
      </w:pPr>
      <w:r>
        <w:rPr>
          <w:rFonts w:ascii="黑体" w:hAnsi="黑体" w:eastAsia="黑体"/>
          <w:sz w:val="24"/>
        </w:rPr>
        <w:t>1、客户端机器环境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21F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shd w:val="clear" w:color="auto" w:fill="D9D9D9"/>
          </w:tcPr>
          <w:p w14:paraId="2D85D045">
            <w:pPr>
              <w:spacing w:after="0" w:line="240" w:lineRule="auto"/>
              <w:jc w:val="center"/>
            </w:pPr>
            <w:r>
              <w:rPr>
                <w:rFonts w:ascii="宋体" w:hAnsi="宋体" w:eastAsia="宋体"/>
                <w:b/>
                <w:sz w:val="20"/>
              </w:rPr>
              <w:t>配置项</w:t>
            </w:r>
          </w:p>
        </w:tc>
        <w:tc>
          <w:tcPr>
            <w:tcW w:w="2878" w:type="dxa"/>
            <w:shd w:val="clear" w:color="auto" w:fill="D9D9D9"/>
          </w:tcPr>
          <w:p w14:paraId="1C2C767D">
            <w:pPr>
              <w:spacing w:after="0" w:line="240" w:lineRule="auto"/>
              <w:jc w:val="center"/>
            </w:pPr>
            <w:r>
              <w:rPr>
                <w:rFonts w:ascii="宋体" w:hAnsi="宋体" w:eastAsia="宋体"/>
                <w:b/>
                <w:sz w:val="20"/>
              </w:rPr>
              <w:t>最低配置</w:t>
            </w:r>
          </w:p>
        </w:tc>
        <w:tc>
          <w:tcPr>
            <w:tcW w:w="2878" w:type="dxa"/>
            <w:shd w:val="clear" w:color="auto" w:fill="D9D9D9"/>
          </w:tcPr>
          <w:p w14:paraId="2D655B1A">
            <w:pPr>
              <w:spacing w:after="0" w:line="240" w:lineRule="auto"/>
              <w:jc w:val="center"/>
            </w:pPr>
            <w:r>
              <w:rPr>
                <w:rFonts w:ascii="宋体" w:hAnsi="宋体" w:eastAsia="宋体"/>
                <w:b/>
                <w:sz w:val="20"/>
              </w:rPr>
              <w:t>推荐配置</w:t>
            </w:r>
          </w:p>
        </w:tc>
      </w:tr>
      <w:tr w14:paraId="3EA0F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C458E29">
            <w:pPr>
              <w:spacing w:after="0" w:line="240" w:lineRule="auto"/>
              <w:jc w:val="left"/>
            </w:pPr>
            <w:r>
              <w:rPr>
                <w:rFonts w:ascii="宋体" w:hAnsi="宋体" w:eastAsia="宋体"/>
                <w:sz w:val="18"/>
              </w:rPr>
              <w:t>操作系统</w:t>
            </w:r>
          </w:p>
        </w:tc>
        <w:tc>
          <w:tcPr>
            <w:tcW w:w="2878" w:type="dxa"/>
          </w:tcPr>
          <w:p w14:paraId="14CF9E0D">
            <w:pPr>
              <w:spacing w:after="0" w:line="240" w:lineRule="auto"/>
              <w:jc w:val="left"/>
            </w:pPr>
            <w:r>
              <w:rPr>
                <w:rFonts w:ascii="宋体" w:hAnsi="宋体" w:eastAsia="宋体"/>
                <w:sz w:val="18"/>
              </w:rPr>
              <w:t>Windows 10 64位(22H2+)</w:t>
            </w:r>
          </w:p>
        </w:tc>
        <w:tc>
          <w:tcPr>
            <w:tcW w:w="2878" w:type="dxa"/>
          </w:tcPr>
          <w:p w14:paraId="3047D5BF">
            <w:pPr>
              <w:spacing w:after="0" w:line="240" w:lineRule="auto"/>
              <w:jc w:val="left"/>
            </w:pPr>
            <w:r>
              <w:rPr>
                <w:rFonts w:ascii="宋体" w:hAnsi="宋体" w:eastAsia="宋体"/>
                <w:sz w:val="18"/>
              </w:rPr>
              <w:t>Windows 11 64位(23H2+)</w:t>
            </w:r>
          </w:p>
        </w:tc>
      </w:tr>
      <w:tr w14:paraId="10B2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E1ED0B2">
            <w:pPr>
              <w:spacing w:after="0" w:line="240" w:lineRule="auto"/>
              <w:jc w:val="left"/>
            </w:pPr>
            <w:r>
              <w:rPr>
                <w:rFonts w:ascii="宋体" w:hAnsi="宋体" w:eastAsia="宋体"/>
                <w:sz w:val="18"/>
              </w:rPr>
              <w:t>处理器</w:t>
            </w:r>
          </w:p>
        </w:tc>
        <w:tc>
          <w:tcPr>
            <w:tcW w:w="2878" w:type="dxa"/>
          </w:tcPr>
          <w:p w14:paraId="7DBA8ED5">
            <w:pPr>
              <w:spacing w:after="0" w:line="240" w:lineRule="auto"/>
              <w:jc w:val="left"/>
            </w:pPr>
            <w:r>
              <w:rPr>
                <w:rFonts w:ascii="宋体" w:hAnsi="宋体" w:eastAsia="宋体"/>
                <w:sz w:val="18"/>
              </w:rPr>
              <w:t>Intel i5-8400 / AMD R5 3600</w:t>
            </w:r>
          </w:p>
        </w:tc>
        <w:tc>
          <w:tcPr>
            <w:tcW w:w="2878" w:type="dxa"/>
          </w:tcPr>
          <w:p w14:paraId="155F2884">
            <w:pPr>
              <w:spacing w:after="0" w:line="240" w:lineRule="auto"/>
              <w:jc w:val="left"/>
            </w:pPr>
            <w:r>
              <w:rPr>
                <w:rFonts w:ascii="宋体" w:hAnsi="宋体" w:eastAsia="宋体"/>
                <w:sz w:val="18"/>
              </w:rPr>
              <w:t>Intel i7-12700 / AMD R7 5800</w:t>
            </w:r>
          </w:p>
        </w:tc>
      </w:tr>
      <w:tr w14:paraId="4624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69DF770">
            <w:pPr>
              <w:spacing w:after="0" w:line="240" w:lineRule="auto"/>
              <w:jc w:val="left"/>
            </w:pPr>
            <w:r>
              <w:rPr>
                <w:rFonts w:ascii="宋体" w:hAnsi="宋体" w:eastAsia="宋体"/>
                <w:sz w:val="18"/>
              </w:rPr>
              <w:t>显卡</w:t>
            </w:r>
          </w:p>
        </w:tc>
        <w:tc>
          <w:tcPr>
            <w:tcW w:w="2878" w:type="dxa"/>
          </w:tcPr>
          <w:p w14:paraId="1B628A22">
            <w:pPr>
              <w:spacing w:after="0" w:line="240" w:lineRule="auto"/>
              <w:jc w:val="left"/>
            </w:pPr>
            <w:r>
              <w:rPr>
                <w:rFonts w:ascii="宋体" w:hAnsi="宋体" w:eastAsia="宋体"/>
                <w:sz w:val="18"/>
              </w:rPr>
              <w:t>无独显(纯云端模式)</w:t>
            </w:r>
          </w:p>
        </w:tc>
        <w:tc>
          <w:tcPr>
            <w:tcW w:w="2878" w:type="dxa"/>
          </w:tcPr>
          <w:p w14:paraId="4D3C5888">
            <w:pPr>
              <w:spacing w:after="0" w:line="240" w:lineRule="auto"/>
              <w:jc w:val="left"/>
            </w:pPr>
            <w:r>
              <w:rPr>
                <w:rFonts w:ascii="宋体" w:hAnsi="宋体" w:eastAsia="宋体"/>
                <w:sz w:val="18"/>
              </w:rPr>
              <w:t>RTX 3060+, ≥8GB显存(本地推理)</w:t>
            </w:r>
          </w:p>
        </w:tc>
      </w:tr>
      <w:tr w14:paraId="7EB4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24A20AC">
            <w:pPr>
              <w:spacing w:after="0" w:line="240" w:lineRule="auto"/>
              <w:jc w:val="left"/>
            </w:pPr>
            <w:r>
              <w:rPr>
                <w:rFonts w:ascii="宋体" w:hAnsi="宋体" w:eastAsia="宋体"/>
                <w:sz w:val="18"/>
              </w:rPr>
              <w:t>内存</w:t>
            </w:r>
          </w:p>
        </w:tc>
        <w:tc>
          <w:tcPr>
            <w:tcW w:w="2878" w:type="dxa"/>
          </w:tcPr>
          <w:p w14:paraId="37D47D27">
            <w:pPr>
              <w:spacing w:after="0" w:line="240" w:lineRule="auto"/>
              <w:jc w:val="left"/>
            </w:pPr>
            <w:r>
              <w:rPr>
                <w:rFonts w:ascii="宋体" w:hAnsi="宋体" w:eastAsia="宋体"/>
                <w:sz w:val="18"/>
              </w:rPr>
              <w:t>8GB RAM</w:t>
            </w:r>
          </w:p>
        </w:tc>
        <w:tc>
          <w:tcPr>
            <w:tcW w:w="2878" w:type="dxa"/>
          </w:tcPr>
          <w:p w14:paraId="74A57E4D">
            <w:pPr>
              <w:spacing w:after="0" w:line="240" w:lineRule="auto"/>
              <w:jc w:val="left"/>
            </w:pPr>
            <w:r>
              <w:rPr>
                <w:rFonts w:ascii="宋体" w:hAnsi="宋体" w:eastAsia="宋体"/>
                <w:sz w:val="18"/>
              </w:rPr>
              <w:t>16GB RAM+</w:t>
            </w:r>
          </w:p>
        </w:tc>
      </w:tr>
      <w:tr w14:paraId="6F60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D39A523">
            <w:pPr>
              <w:spacing w:after="0" w:line="240" w:lineRule="auto"/>
              <w:jc w:val="left"/>
            </w:pPr>
            <w:r>
              <w:rPr>
                <w:rFonts w:ascii="宋体" w:hAnsi="宋体" w:eastAsia="宋体"/>
                <w:sz w:val="18"/>
              </w:rPr>
              <w:t>硬盘</w:t>
            </w:r>
          </w:p>
        </w:tc>
        <w:tc>
          <w:tcPr>
            <w:tcW w:w="2878" w:type="dxa"/>
          </w:tcPr>
          <w:p w14:paraId="3E18077E">
            <w:pPr>
              <w:spacing w:after="0" w:line="240" w:lineRule="auto"/>
              <w:jc w:val="left"/>
            </w:pPr>
            <w:r>
              <w:rPr>
                <w:rFonts w:ascii="宋体" w:hAnsi="宋体" w:eastAsia="宋体"/>
                <w:sz w:val="18"/>
              </w:rPr>
              <w:t>30GB可用</w:t>
            </w:r>
          </w:p>
        </w:tc>
        <w:tc>
          <w:tcPr>
            <w:tcW w:w="2878" w:type="dxa"/>
          </w:tcPr>
          <w:p w14:paraId="5B78263A">
            <w:pPr>
              <w:spacing w:after="0" w:line="240" w:lineRule="auto"/>
              <w:jc w:val="left"/>
            </w:pPr>
            <w:r>
              <w:rPr>
                <w:rFonts w:ascii="宋体" w:hAnsi="宋体" w:eastAsia="宋体"/>
                <w:sz w:val="18"/>
              </w:rPr>
              <w:t>100GB SSD可用</w:t>
            </w:r>
          </w:p>
        </w:tc>
      </w:tr>
      <w:tr w14:paraId="50E5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E334F13">
            <w:pPr>
              <w:spacing w:after="0" w:line="240" w:lineRule="auto"/>
              <w:jc w:val="left"/>
            </w:pPr>
            <w:r>
              <w:rPr>
                <w:rFonts w:ascii="宋体" w:hAnsi="宋体" w:eastAsia="宋体"/>
                <w:sz w:val="18"/>
              </w:rPr>
              <w:t>网络</w:t>
            </w:r>
          </w:p>
        </w:tc>
        <w:tc>
          <w:tcPr>
            <w:tcW w:w="2878" w:type="dxa"/>
          </w:tcPr>
          <w:p w14:paraId="25733152">
            <w:pPr>
              <w:spacing w:after="0" w:line="240" w:lineRule="auto"/>
              <w:jc w:val="left"/>
            </w:pPr>
            <w:r>
              <w:rPr>
                <w:rFonts w:ascii="宋体" w:hAnsi="宋体" w:eastAsia="宋体"/>
                <w:sz w:val="18"/>
              </w:rPr>
              <w:t>宽带≥10Mbps</w:t>
            </w:r>
          </w:p>
        </w:tc>
        <w:tc>
          <w:tcPr>
            <w:tcW w:w="2878" w:type="dxa"/>
          </w:tcPr>
          <w:p w14:paraId="3A0433A4">
            <w:pPr>
              <w:spacing w:after="0" w:line="240" w:lineRule="auto"/>
              <w:jc w:val="left"/>
            </w:pPr>
            <w:r>
              <w:rPr>
                <w:rFonts w:ascii="宋体" w:hAnsi="宋体" w:eastAsia="宋体"/>
                <w:sz w:val="18"/>
              </w:rPr>
              <w:t>光纤≥50Mbps</w:t>
            </w:r>
          </w:p>
        </w:tc>
      </w:tr>
      <w:tr w14:paraId="2F34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7919CC1">
            <w:pPr>
              <w:spacing w:after="0" w:line="240" w:lineRule="auto"/>
              <w:jc w:val="left"/>
            </w:pPr>
            <w:r>
              <w:rPr>
                <w:rFonts w:ascii="宋体" w:hAnsi="宋体" w:eastAsia="宋体"/>
                <w:sz w:val="18"/>
              </w:rPr>
              <w:t>外设</w:t>
            </w:r>
          </w:p>
        </w:tc>
        <w:tc>
          <w:tcPr>
            <w:tcW w:w="2878" w:type="dxa"/>
          </w:tcPr>
          <w:p w14:paraId="6F02169B">
            <w:pPr>
              <w:spacing w:after="0" w:line="240" w:lineRule="auto"/>
              <w:jc w:val="left"/>
            </w:pPr>
            <w:r>
              <w:rPr>
                <w:rFonts w:ascii="宋体" w:hAnsi="宋体" w:eastAsia="宋体"/>
                <w:sz w:val="18"/>
              </w:rPr>
              <w:t>麦克风+扬声器</w:t>
            </w:r>
          </w:p>
        </w:tc>
        <w:tc>
          <w:tcPr>
            <w:tcW w:w="2878" w:type="dxa"/>
          </w:tcPr>
          <w:p w14:paraId="6604E6CE">
            <w:pPr>
              <w:spacing w:after="0" w:line="240" w:lineRule="auto"/>
              <w:jc w:val="left"/>
            </w:pPr>
            <w:r>
              <w:rPr>
                <w:rFonts w:ascii="宋体" w:hAnsi="宋体" w:eastAsia="宋体"/>
                <w:sz w:val="18"/>
              </w:rPr>
              <w:t>降噪麦克风+外接音箱</w:t>
            </w:r>
          </w:p>
        </w:tc>
      </w:tr>
      <w:tr w14:paraId="3BDD4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16E0765">
            <w:pPr>
              <w:spacing w:after="0" w:line="240" w:lineRule="auto"/>
              <w:jc w:val="left"/>
            </w:pPr>
            <w:r>
              <w:rPr>
                <w:rFonts w:ascii="宋体" w:hAnsi="宋体" w:eastAsia="宋体"/>
                <w:sz w:val="18"/>
              </w:rPr>
              <w:t>Python</w:t>
            </w:r>
          </w:p>
        </w:tc>
        <w:tc>
          <w:tcPr>
            <w:tcW w:w="2878" w:type="dxa"/>
          </w:tcPr>
          <w:p w14:paraId="53318030">
            <w:pPr>
              <w:spacing w:after="0" w:line="240" w:lineRule="auto"/>
              <w:jc w:val="left"/>
            </w:pPr>
            <w:r>
              <w:rPr>
                <w:rFonts w:ascii="宋体" w:hAnsi="宋体" w:eastAsia="宋体"/>
                <w:sz w:val="18"/>
              </w:rPr>
              <w:t>3.10+</w:t>
            </w:r>
          </w:p>
        </w:tc>
        <w:tc>
          <w:tcPr>
            <w:tcW w:w="2878" w:type="dxa"/>
          </w:tcPr>
          <w:p w14:paraId="2D6505F2">
            <w:pPr>
              <w:spacing w:after="0" w:line="240" w:lineRule="auto"/>
              <w:jc w:val="left"/>
            </w:pPr>
            <w:r>
              <w:rPr>
                <w:rFonts w:ascii="宋体" w:hAnsi="宋体" w:eastAsia="宋体"/>
                <w:sz w:val="18"/>
              </w:rPr>
              <w:t>3.11+</w:t>
            </w:r>
          </w:p>
        </w:tc>
      </w:tr>
    </w:tbl>
    <w:p w14:paraId="008E137A">
      <w:pPr>
        <w:spacing w:after="200" w:line="276" w:lineRule="auto"/>
      </w:pPr>
    </w:p>
    <w:p w14:paraId="334A0BD4">
      <w:pPr>
        <w:pStyle w:val="6"/>
      </w:pPr>
      <w:r>
        <w:rPr>
          <w:rFonts w:ascii="黑体" w:hAnsi="黑体" w:eastAsia="黑体"/>
          <w:sz w:val="24"/>
        </w:rPr>
        <w:t>2、服务端部署环境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11A1A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shd w:val="clear" w:color="auto" w:fill="D9D9D9"/>
          </w:tcPr>
          <w:p w14:paraId="0920C037">
            <w:pPr>
              <w:spacing w:after="0" w:line="240" w:lineRule="auto"/>
              <w:jc w:val="center"/>
            </w:pPr>
            <w:r>
              <w:rPr>
                <w:rFonts w:ascii="宋体" w:hAnsi="宋体" w:eastAsia="宋体"/>
                <w:b/>
                <w:sz w:val="20"/>
              </w:rPr>
              <w:t>配置项</w:t>
            </w:r>
          </w:p>
        </w:tc>
        <w:tc>
          <w:tcPr>
            <w:tcW w:w="4317" w:type="dxa"/>
            <w:shd w:val="clear" w:color="auto" w:fill="D9D9D9"/>
          </w:tcPr>
          <w:p w14:paraId="55FF6F03">
            <w:pPr>
              <w:spacing w:after="0" w:line="240" w:lineRule="auto"/>
              <w:jc w:val="center"/>
            </w:pPr>
            <w:r>
              <w:rPr>
                <w:rFonts w:ascii="宋体" w:hAnsi="宋体" w:eastAsia="宋体"/>
                <w:b/>
                <w:sz w:val="20"/>
              </w:rPr>
              <w:t>规格</w:t>
            </w:r>
          </w:p>
        </w:tc>
      </w:tr>
      <w:tr w14:paraId="24B72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59340F8C">
            <w:pPr>
              <w:spacing w:after="0" w:line="240" w:lineRule="auto"/>
              <w:jc w:val="left"/>
            </w:pPr>
            <w:r>
              <w:rPr>
                <w:rFonts w:ascii="宋体" w:hAnsi="宋体" w:eastAsia="宋体"/>
                <w:sz w:val="18"/>
              </w:rPr>
              <w:t>操作系统</w:t>
            </w:r>
          </w:p>
        </w:tc>
        <w:tc>
          <w:tcPr>
            <w:tcW w:w="4317" w:type="dxa"/>
          </w:tcPr>
          <w:p w14:paraId="5BB74B0D">
            <w:pPr>
              <w:spacing w:after="0" w:line="240" w:lineRule="auto"/>
              <w:jc w:val="left"/>
            </w:pPr>
            <w:r>
              <w:rPr>
                <w:rFonts w:ascii="宋体" w:hAnsi="宋体" w:eastAsia="宋体"/>
                <w:sz w:val="18"/>
              </w:rPr>
              <w:t>Ubuntu 22.04 LTS+ / Windows Server 2019+</w:t>
            </w:r>
          </w:p>
        </w:tc>
      </w:tr>
      <w:tr w14:paraId="360C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7CC0DCA">
            <w:pPr>
              <w:spacing w:after="0" w:line="240" w:lineRule="auto"/>
              <w:jc w:val="left"/>
            </w:pPr>
            <w:r>
              <w:rPr>
                <w:rFonts w:ascii="宋体" w:hAnsi="宋体" w:eastAsia="宋体"/>
                <w:sz w:val="18"/>
              </w:rPr>
              <w:t>处理器</w:t>
            </w:r>
          </w:p>
        </w:tc>
        <w:tc>
          <w:tcPr>
            <w:tcW w:w="4317" w:type="dxa"/>
          </w:tcPr>
          <w:p w14:paraId="10CD0091">
            <w:pPr>
              <w:spacing w:after="0" w:line="240" w:lineRule="auto"/>
              <w:jc w:val="left"/>
            </w:pPr>
            <w:r>
              <w:rPr>
                <w:rFonts w:ascii="宋体" w:hAnsi="宋体" w:eastAsia="宋体"/>
                <w:sz w:val="18"/>
              </w:rPr>
              <w:t>≥4核CPU (x86_64/ARM64)</w:t>
            </w:r>
          </w:p>
        </w:tc>
      </w:tr>
      <w:tr w14:paraId="3D338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231ADFE">
            <w:pPr>
              <w:spacing w:after="0" w:line="240" w:lineRule="auto"/>
              <w:jc w:val="left"/>
            </w:pPr>
            <w:r>
              <w:rPr>
                <w:rFonts w:ascii="宋体" w:hAnsi="宋体" w:eastAsia="宋体"/>
                <w:sz w:val="18"/>
              </w:rPr>
              <w:t>内存</w:t>
            </w:r>
          </w:p>
        </w:tc>
        <w:tc>
          <w:tcPr>
            <w:tcW w:w="4317" w:type="dxa"/>
          </w:tcPr>
          <w:p w14:paraId="69C276B5">
            <w:pPr>
              <w:spacing w:after="0" w:line="240" w:lineRule="auto"/>
              <w:jc w:val="left"/>
            </w:pPr>
            <w:r>
              <w:rPr>
                <w:rFonts w:ascii="宋体" w:hAnsi="宋体" w:eastAsia="宋体"/>
                <w:sz w:val="18"/>
              </w:rPr>
              <w:t>≥16GB RAM</w:t>
            </w:r>
          </w:p>
        </w:tc>
      </w:tr>
      <w:tr w14:paraId="31DE5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D4E1917">
            <w:pPr>
              <w:spacing w:after="0" w:line="240" w:lineRule="auto"/>
              <w:jc w:val="left"/>
            </w:pPr>
            <w:r>
              <w:rPr>
                <w:rFonts w:ascii="宋体" w:hAnsi="宋体" w:eastAsia="宋体"/>
                <w:sz w:val="18"/>
              </w:rPr>
              <w:t>硬盘</w:t>
            </w:r>
          </w:p>
        </w:tc>
        <w:tc>
          <w:tcPr>
            <w:tcW w:w="4317" w:type="dxa"/>
          </w:tcPr>
          <w:p w14:paraId="6F60A96C">
            <w:pPr>
              <w:spacing w:after="0" w:line="240" w:lineRule="auto"/>
              <w:jc w:val="left"/>
            </w:pPr>
            <w:r>
              <w:rPr>
                <w:rFonts w:ascii="宋体" w:hAnsi="宋体" w:eastAsia="宋体"/>
                <w:sz w:val="18"/>
              </w:rPr>
              <w:t>≥100GB SSD</w:t>
            </w:r>
          </w:p>
        </w:tc>
      </w:tr>
      <w:tr w14:paraId="22906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57D19C25">
            <w:pPr>
              <w:spacing w:after="0" w:line="240" w:lineRule="auto"/>
              <w:jc w:val="left"/>
            </w:pPr>
            <w:r>
              <w:rPr>
                <w:rFonts w:ascii="宋体" w:hAnsi="宋体" w:eastAsia="宋体"/>
                <w:sz w:val="18"/>
              </w:rPr>
              <w:t>运行环境</w:t>
            </w:r>
          </w:p>
        </w:tc>
        <w:tc>
          <w:tcPr>
            <w:tcW w:w="4317" w:type="dxa"/>
          </w:tcPr>
          <w:p w14:paraId="06BF0E36">
            <w:pPr>
              <w:spacing w:after="0" w:line="240" w:lineRule="auto"/>
              <w:jc w:val="left"/>
            </w:pPr>
            <w:r>
              <w:rPr>
                <w:rFonts w:ascii="宋体" w:hAnsi="宋体" w:eastAsia="宋体"/>
                <w:sz w:val="18"/>
              </w:rPr>
              <w:t>Python 3.10+, Node.js 18+</w:t>
            </w:r>
          </w:p>
        </w:tc>
      </w:tr>
      <w:tr w14:paraId="2386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E550593">
            <w:pPr>
              <w:spacing w:after="0" w:line="240" w:lineRule="auto"/>
              <w:jc w:val="left"/>
            </w:pPr>
            <w:r>
              <w:rPr>
                <w:rFonts w:ascii="宋体" w:hAnsi="宋体" w:eastAsia="宋体"/>
                <w:sz w:val="18"/>
              </w:rPr>
              <w:t>数据库</w:t>
            </w:r>
          </w:p>
        </w:tc>
        <w:tc>
          <w:tcPr>
            <w:tcW w:w="4317" w:type="dxa"/>
          </w:tcPr>
          <w:p w14:paraId="5DC6513C">
            <w:pPr>
              <w:spacing w:after="0" w:line="240" w:lineRule="auto"/>
              <w:jc w:val="left"/>
            </w:pPr>
            <w:r>
              <w:rPr>
                <w:rFonts w:ascii="宋体" w:hAnsi="宋体" w:eastAsia="宋体"/>
                <w:sz w:val="18"/>
              </w:rPr>
              <w:t>PostgreSQL 14+(生产) / SQLite 3(开发)</w:t>
            </w:r>
          </w:p>
        </w:tc>
      </w:tr>
      <w:tr w14:paraId="39F7A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B563CB1">
            <w:pPr>
              <w:spacing w:after="0" w:line="240" w:lineRule="auto"/>
              <w:jc w:val="left"/>
            </w:pPr>
            <w:r>
              <w:rPr>
                <w:rFonts w:ascii="宋体" w:hAnsi="宋体" w:eastAsia="宋体"/>
                <w:sz w:val="18"/>
              </w:rPr>
              <w:t>缓存</w:t>
            </w:r>
          </w:p>
        </w:tc>
        <w:tc>
          <w:tcPr>
            <w:tcW w:w="4317" w:type="dxa"/>
          </w:tcPr>
          <w:p w14:paraId="36C59666">
            <w:pPr>
              <w:spacing w:after="0" w:line="240" w:lineRule="auto"/>
              <w:jc w:val="left"/>
            </w:pPr>
            <w:r>
              <w:rPr>
                <w:rFonts w:ascii="宋体" w:hAnsi="宋体" w:eastAsia="宋体"/>
                <w:sz w:val="18"/>
              </w:rPr>
              <w:t>Redis 7+(可选)</w:t>
            </w:r>
          </w:p>
        </w:tc>
      </w:tr>
      <w:tr w14:paraId="5E7BB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36CB10E9">
            <w:pPr>
              <w:spacing w:after="0" w:line="240" w:lineRule="auto"/>
              <w:jc w:val="left"/>
            </w:pPr>
            <w:r>
              <w:rPr>
                <w:rFonts w:ascii="宋体" w:hAnsi="宋体" w:eastAsia="宋体"/>
                <w:sz w:val="18"/>
              </w:rPr>
              <w:t>容器化</w:t>
            </w:r>
          </w:p>
        </w:tc>
        <w:tc>
          <w:tcPr>
            <w:tcW w:w="4317" w:type="dxa"/>
          </w:tcPr>
          <w:p w14:paraId="6886C357">
            <w:pPr>
              <w:spacing w:after="0" w:line="240" w:lineRule="auto"/>
              <w:jc w:val="left"/>
            </w:pPr>
            <w:r>
              <w:rPr>
                <w:rFonts w:ascii="宋体" w:hAnsi="宋体" w:eastAsia="宋体"/>
                <w:sz w:val="18"/>
              </w:rPr>
              <w:t>Docker 24+ + Docker Compose v2+</w:t>
            </w:r>
          </w:p>
        </w:tc>
      </w:tr>
      <w:tr w14:paraId="21179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5C103AEA">
            <w:pPr>
              <w:spacing w:after="0" w:line="240" w:lineRule="auto"/>
              <w:jc w:val="left"/>
            </w:pPr>
            <w:r>
              <w:rPr>
                <w:rFonts w:ascii="宋体" w:hAnsi="宋体" w:eastAsia="宋体"/>
                <w:sz w:val="18"/>
              </w:rPr>
              <w:t>反向代理</w:t>
            </w:r>
          </w:p>
        </w:tc>
        <w:tc>
          <w:tcPr>
            <w:tcW w:w="4317" w:type="dxa"/>
          </w:tcPr>
          <w:p w14:paraId="3C5DA228">
            <w:pPr>
              <w:spacing w:after="0" w:line="240" w:lineRule="auto"/>
              <w:jc w:val="left"/>
            </w:pPr>
            <w:r>
              <w:rPr>
                <w:rFonts w:ascii="宋体" w:hAnsi="宋体" w:eastAsia="宋体"/>
                <w:sz w:val="18"/>
              </w:rPr>
              <w:t>Nginx 1.24+(HTTPS终结+负载均衡)</w:t>
            </w:r>
          </w:p>
        </w:tc>
      </w:tr>
      <w:tr w14:paraId="2CE04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4B0C97EE">
            <w:pPr>
              <w:spacing w:after="0" w:line="240" w:lineRule="auto"/>
              <w:jc w:val="left"/>
            </w:pPr>
            <w:r>
              <w:rPr>
                <w:rFonts w:ascii="宋体" w:hAnsi="宋体" w:eastAsia="宋体"/>
                <w:sz w:val="18"/>
              </w:rPr>
              <w:t>网络</w:t>
            </w:r>
          </w:p>
        </w:tc>
        <w:tc>
          <w:tcPr>
            <w:tcW w:w="4317" w:type="dxa"/>
          </w:tcPr>
          <w:p w14:paraId="51590341">
            <w:pPr>
              <w:spacing w:after="0" w:line="240" w:lineRule="auto"/>
              <w:jc w:val="left"/>
            </w:pPr>
            <w:r>
              <w:rPr>
                <w:rFonts w:ascii="宋体" w:hAnsi="宋体" w:eastAsia="宋体"/>
                <w:sz w:val="18"/>
              </w:rPr>
              <w:t>公网IP/域名，开放443端口</w:t>
            </w:r>
            <w:bookmarkStart w:id="0" w:name="_GoBack"/>
            <w:bookmarkEnd w:id="0"/>
          </w:p>
        </w:tc>
      </w:tr>
    </w:tbl>
    <w:p w14:paraId="6E0C6747">
      <w:pPr>
        <w:spacing w:after="200" w:line="276" w:lineRule="auto"/>
      </w:pPr>
    </w:p>
    <w:p w14:paraId="2725CCA2">
      <w:pPr>
        <w:pStyle w:val="5"/>
      </w:pPr>
      <w:r>
        <w:rPr>
          <w:rFonts w:ascii="黑体" w:hAnsi="黑体" w:eastAsia="黑体"/>
          <w:sz w:val="26"/>
        </w:rPr>
        <w:t>二、系统性能要求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
        <w:gridCol w:w="933"/>
        <w:gridCol w:w="1677"/>
        <w:gridCol w:w="565"/>
        <w:gridCol w:w="5279"/>
      </w:tblGrid>
      <w:tr w14:paraId="5D602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D9D9D9"/>
          </w:tcPr>
          <w:p w14:paraId="3984636B">
            <w:pPr>
              <w:spacing w:after="0" w:line="240" w:lineRule="auto"/>
              <w:jc w:val="center"/>
            </w:pPr>
            <w:r>
              <w:rPr>
                <w:rFonts w:ascii="宋体" w:hAnsi="宋体" w:eastAsia="宋体"/>
                <w:b/>
                <w:sz w:val="20"/>
              </w:rPr>
              <w:t>#</w:t>
            </w:r>
          </w:p>
        </w:tc>
        <w:tc>
          <w:tcPr>
            <w:tcW w:w="0" w:type="auto"/>
            <w:shd w:val="clear" w:color="auto" w:fill="D9D9D9"/>
          </w:tcPr>
          <w:p w14:paraId="4D68F9B3">
            <w:pPr>
              <w:spacing w:after="0" w:line="240" w:lineRule="auto"/>
              <w:jc w:val="center"/>
            </w:pPr>
            <w:r>
              <w:rPr>
                <w:rFonts w:ascii="宋体" w:hAnsi="宋体" w:eastAsia="宋体"/>
                <w:b/>
                <w:sz w:val="20"/>
              </w:rPr>
              <w:t>项目</w:t>
            </w:r>
          </w:p>
        </w:tc>
        <w:tc>
          <w:tcPr>
            <w:tcW w:w="0" w:type="auto"/>
            <w:shd w:val="clear" w:color="auto" w:fill="D9D9D9"/>
          </w:tcPr>
          <w:p w14:paraId="44CA49C2">
            <w:pPr>
              <w:spacing w:after="0" w:line="240" w:lineRule="auto"/>
              <w:jc w:val="center"/>
            </w:pPr>
            <w:r>
              <w:rPr>
                <w:rFonts w:ascii="宋体" w:hAnsi="宋体" w:eastAsia="宋体"/>
                <w:b/>
                <w:sz w:val="20"/>
              </w:rPr>
              <w:t>模块</w:t>
            </w:r>
          </w:p>
        </w:tc>
        <w:tc>
          <w:tcPr>
            <w:tcW w:w="0" w:type="auto"/>
            <w:shd w:val="clear" w:color="auto" w:fill="D9D9D9"/>
          </w:tcPr>
          <w:p w14:paraId="732A64CA">
            <w:pPr>
              <w:spacing w:after="0" w:line="240" w:lineRule="auto"/>
              <w:jc w:val="center"/>
            </w:pPr>
            <w:r>
              <w:rPr>
                <w:rFonts w:ascii="宋体" w:hAnsi="宋体" w:eastAsia="宋体"/>
                <w:b/>
                <w:sz w:val="20"/>
              </w:rPr>
              <w:t>级别</w:t>
            </w:r>
          </w:p>
        </w:tc>
        <w:tc>
          <w:tcPr>
            <w:tcW w:w="0" w:type="auto"/>
            <w:shd w:val="clear" w:color="auto" w:fill="D9D9D9"/>
          </w:tcPr>
          <w:p w14:paraId="3FCFBF24">
            <w:pPr>
              <w:spacing w:after="0" w:line="240" w:lineRule="auto"/>
              <w:jc w:val="center"/>
            </w:pPr>
            <w:r>
              <w:rPr>
                <w:rFonts w:ascii="宋体" w:hAnsi="宋体" w:eastAsia="宋体"/>
                <w:b/>
                <w:sz w:val="20"/>
              </w:rPr>
              <w:t>技术参数</w:t>
            </w:r>
          </w:p>
        </w:tc>
      </w:tr>
      <w:tr w14:paraId="4C04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F800204">
            <w:pPr>
              <w:spacing w:after="0" w:line="240" w:lineRule="auto"/>
              <w:jc w:val="left"/>
            </w:pPr>
            <w:r>
              <w:rPr>
                <w:rFonts w:ascii="宋体" w:hAnsi="宋体" w:eastAsia="宋体"/>
                <w:sz w:val="18"/>
              </w:rPr>
              <w:t>1</w:t>
            </w:r>
          </w:p>
        </w:tc>
        <w:tc>
          <w:tcPr>
            <w:tcW w:w="0" w:type="auto"/>
          </w:tcPr>
          <w:p w14:paraId="0F6A19F4">
            <w:pPr>
              <w:spacing w:after="0" w:line="240" w:lineRule="auto"/>
              <w:jc w:val="left"/>
            </w:pPr>
            <w:r>
              <w:rPr>
                <w:rFonts w:ascii="宋体" w:hAnsi="宋体" w:eastAsia="宋体"/>
                <w:sz w:val="18"/>
              </w:rPr>
              <w:t>设计实现</w:t>
            </w:r>
          </w:p>
        </w:tc>
        <w:tc>
          <w:tcPr>
            <w:tcW w:w="0" w:type="auto"/>
          </w:tcPr>
          <w:p w14:paraId="6EAB0957">
            <w:pPr>
              <w:spacing w:after="0" w:line="240" w:lineRule="auto"/>
              <w:jc w:val="left"/>
            </w:pPr>
            <w:r>
              <w:rPr>
                <w:rFonts w:ascii="宋体" w:hAnsi="宋体" w:eastAsia="宋体"/>
                <w:sz w:val="18"/>
              </w:rPr>
              <w:t>系统架构</w:t>
            </w:r>
          </w:p>
        </w:tc>
        <w:tc>
          <w:tcPr>
            <w:tcW w:w="0" w:type="auto"/>
          </w:tcPr>
          <w:p w14:paraId="032057CD">
            <w:pPr>
              <w:spacing w:after="0" w:line="240" w:lineRule="auto"/>
              <w:jc w:val="left"/>
            </w:pPr>
            <w:r>
              <w:rPr>
                <w:rFonts w:ascii="宋体" w:hAnsi="宋体" w:eastAsia="宋体"/>
                <w:sz w:val="18"/>
              </w:rPr>
              <w:t>A</w:t>
            </w:r>
          </w:p>
        </w:tc>
        <w:tc>
          <w:tcPr>
            <w:tcW w:w="0" w:type="auto"/>
          </w:tcPr>
          <w:p w14:paraId="0B1A27CF">
            <w:pPr>
              <w:spacing w:after="0" w:line="240" w:lineRule="auto"/>
              <w:jc w:val="left"/>
            </w:pPr>
            <w:r>
              <w:rPr>
                <w:rFonts w:ascii="宋体" w:hAnsi="宋体" w:eastAsia="宋体"/>
                <w:sz w:val="18"/>
              </w:rPr>
              <w:t>C/S四层架构，模块化设计，独立升级。</w:t>
            </w:r>
          </w:p>
        </w:tc>
      </w:tr>
      <w:tr w14:paraId="5CA2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3F7DDDF">
            <w:pPr>
              <w:spacing w:after="0" w:line="240" w:lineRule="auto"/>
              <w:jc w:val="left"/>
            </w:pPr>
            <w:r>
              <w:rPr>
                <w:rFonts w:ascii="宋体" w:hAnsi="宋体" w:eastAsia="宋体"/>
                <w:sz w:val="18"/>
              </w:rPr>
              <w:t>2</w:t>
            </w:r>
          </w:p>
        </w:tc>
        <w:tc>
          <w:tcPr>
            <w:tcW w:w="0" w:type="auto"/>
          </w:tcPr>
          <w:p w14:paraId="3B93B58B">
            <w:pPr>
              <w:spacing w:after="0" w:line="240" w:lineRule="auto"/>
              <w:jc w:val="left"/>
            </w:pPr>
            <w:r>
              <w:rPr>
                <w:rFonts w:ascii="宋体" w:hAnsi="宋体" w:eastAsia="宋体"/>
                <w:sz w:val="18"/>
              </w:rPr>
              <w:t>设计实现</w:t>
            </w:r>
          </w:p>
        </w:tc>
        <w:tc>
          <w:tcPr>
            <w:tcW w:w="0" w:type="auto"/>
          </w:tcPr>
          <w:p w14:paraId="57EC0963">
            <w:pPr>
              <w:spacing w:after="0" w:line="240" w:lineRule="auto"/>
              <w:jc w:val="left"/>
            </w:pPr>
            <w:r>
              <w:rPr>
                <w:rFonts w:ascii="宋体" w:hAnsi="宋体" w:eastAsia="宋体"/>
                <w:sz w:val="18"/>
              </w:rPr>
              <w:t>开发语言框架</w:t>
            </w:r>
          </w:p>
        </w:tc>
        <w:tc>
          <w:tcPr>
            <w:tcW w:w="0" w:type="auto"/>
          </w:tcPr>
          <w:p w14:paraId="7C038A08">
            <w:pPr>
              <w:spacing w:after="0" w:line="240" w:lineRule="auto"/>
              <w:jc w:val="left"/>
            </w:pPr>
            <w:r>
              <w:rPr>
                <w:rFonts w:ascii="宋体" w:hAnsi="宋体" w:eastAsia="宋体"/>
                <w:sz w:val="18"/>
              </w:rPr>
              <w:t>A</w:t>
            </w:r>
          </w:p>
        </w:tc>
        <w:tc>
          <w:tcPr>
            <w:tcW w:w="0" w:type="auto"/>
          </w:tcPr>
          <w:p w14:paraId="551B5DB4">
            <w:pPr>
              <w:spacing w:after="0" w:line="240" w:lineRule="auto"/>
              <w:jc w:val="left"/>
            </w:pPr>
            <w:r>
              <w:rPr>
                <w:rFonts w:ascii="宋体" w:hAnsi="宋体" w:eastAsia="宋体"/>
                <w:sz w:val="18"/>
              </w:rPr>
              <w:t>客户端Python+PyQt5，服务端Python+FastAPI，管理面板Vue3+Element-Plus。</w:t>
            </w:r>
          </w:p>
        </w:tc>
      </w:tr>
      <w:tr w14:paraId="7A04C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CF360FF">
            <w:pPr>
              <w:spacing w:after="0" w:line="240" w:lineRule="auto"/>
              <w:jc w:val="left"/>
            </w:pPr>
            <w:r>
              <w:rPr>
                <w:rFonts w:ascii="宋体" w:hAnsi="宋体" w:eastAsia="宋体"/>
                <w:sz w:val="18"/>
              </w:rPr>
              <w:t>3</w:t>
            </w:r>
          </w:p>
        </w:tc>
        <w:tc>
          <w:tcPr>
            <w:tcW w:w="0" w:type="auto"/>
          </w:tcPr>
          <w:p w14:paraId="12946697">
            <w:pPr>
              <w:spacing w:after="0" w:line="240" w:lineRule="auto"/>
              <w:jc w:val="left"/>
            </w:pPr>
            <w:r>
              <w:rPr>
                <w:rFonts w:ascii="宋体" w:hAnsi="宋体" w:eastAsia="宋体"/>
                <w:sz w:val="18"/>
              </w:rPr>
              <w:t>设计实现</w:t>
            </w:r>
          </w:p>
        </w:tc>
        <w:tc>
          <w:tcPr>
            <w:tcW w:w="0" w:type="auto"/>
          </w:tcPr>
          <w:p w14:paraId="4B091B3B">
            <w:pPr>
              <w:spacing w:after="0" w:line="240" w:lineRule="auto"/>
              <w:jc w:val="left"/>
            </w:pPr>
            <w:r>
              <w:rPr>
                <w:rFonts w:ascii="宋体" w:hAnsi="宋体" w:eastAsia="宋体"/>
                <w:sz w:val="18"/>
              </w:rPr>
              <w:t>注释文档</w:t>
            </w:r>
          </w:p>
        </w:tc>
        <w:tc>
          <w:tcPr>
            <w:tcW w:w="0" w:type="auto"/>
          </w:tcPr>
          <w:p w14:paraId="0CA13204">
            <w:pPr>
              <w:spacing w:after="0" w:line="240" w:lineRule="auto"/>
              <w:jc w:val="left"/>
            </w:pPr>
            <w:r>
              <w:rPr>
                <w:rFonts w:ascii="宋体" w:hAnsi="宋体" w:eastAsia="宋体"/>
                <w:sz w:val="18"/>
              </w:rPr>
              <w:t>A</w:t>
            </w:r>
          </w:p>
        </w:tc>
        <w:tc>
          <w:tcPr>
            <w:tcW w:w="0" w:type="auto"/>
          </w:tcPr>
          <w:p w14:paraId="2A06BFF5">
            <w:pPr>
              <w:spacing w:after="0" w:line="240" w:lineRule="auto"/>
              <w:jc w:val="left"/>
            </w:pPr>
            <w:r>
              <w:rPr>
                <w:rFonts w:ascii="宋体" w:hAnsi="宋体" w:eastAsia="宋体"/>
                <w:sz w:val="18"/>
              </w:rPr>
              <w:t>代码注释≥30%，API自动生成OpenAPI 3.0文档。</w:t>
            </w:r>
          </w:p>
        </w:tc>
      </w:tr>
      <w:tr w14:paraId="36A02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C8F217A">
            <w:pPr>
              <w:spacing w:after="0" w:line="240" w:lineRule="auto"/>
              <w:jc w:val="left"/>
            </w:pPr>
            <w:r>
              <w:rPr>
                <w:rFonts w:ascii="宋体" w:hAnsi="宋体" w:eastAsia="宋体"/>
                <w:sz w:val="18"/>
              </w:rPr>
              <w:t>4</w:t>
            </w:r>
          </w:p>
        </w:tc>
        <w:tc>
          <w:tcPr>
            <w:tcW w:w="0" w:type="auto"/>
          </w:tcPr>
          <w:p w14:paraId="4027E6CE">
            <w:pPr>
              <w:spacing w:after="0" w:line="240" w:lineRule="auto"/>
              <w:jc w:val="left"/>
            </w:pPr>
            <w:r>
              <w:rPr>
                <w:rFonts w:ascii="宋体" w:hAnsi="宋体" w:eastAsia="宋体"/>
                <w:sz w:val="18"/>
              </w:rPr>
              <w:t>设计实现</w:t>
            </w:r>
          </w:p>
        </w:tc>
        <w:tc>
          <w:tcPr>
            <w:tcW w:w="0" w:type="auto"/>
          </w:tcPr>
          <w:p w14:paraId="4781A999">
            <w:pPr>
              <w:spacing w:after="0" w:line="240" w:lineRule="auto"/>
              <w:jc w:val="left"/>
            </w:pPr>
            <w:r>
              <w:rPr>
                <w:rFonts w:ascii="宋体" w:hAnsi="宋体" w:eastAsia="宋体"/>
                <w:sz w:val="18"/>
              </w:rPr>
              <w:t>模块化</w:t>
            </w:r>
          </w:p>
        </w:tc>
        <w:tc>
          <w:tcPr>
            <w:tcW w:w="0" w:type="auto"/>
          </w:tcPr>
          <w:p w14:paraId="46274C51">
            <w:pPr>
              <w:spacing w:after="0" w:line="240" w:lineRule="auto"/>
              <w:jc w:val="left"/>
            </w:pPr>
            <w:r>
              <w:rPr>
                <w:rFonts w:ascii="宋体" w:hAnsi="宋体" w:eastAsia="宋体"/>
                <w:sz w:val="18"/>
              </w:rPr>
              <w:t>A</w:t>
            </w:r>
          </w:p>
        </w:tc>
        <w:tc>
          <w:tcPr>
            <w:tcW w:w="0" w:type="auto"/>
          </w:tcPr>
          <w:p w14:paraId="3B8A5177">
            <w:pPr>
              <w:spacing w:after="0" w:line="240" w:lineRule="auto"/>
              <w:jc w:val="left"/>
            </w:pPr>
            <w:r>
              <w:rPr>
                <w:rFonts w:ascii="宋体" w:hAnsi="宋体" w:eastAsia="宋体"/>
                <w:sz w:val="18"/>
              </w:rPr>
              <w:t>各模块接口清晰，适合三人团队分工。</w:t>
            </w:r>
          </w:p>
        </w:tc>
      </w:tr>
      <w:tr w14:paraId="25837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9071079">
            <w:pPr>
              <w:spacing w:after="0" w:line="240" w:lineRule="auto"/>
              <w:jc w:val="left"/>
            </w:pPr>
            <w:r>
              <w:rPr>
                <w:rFonts w:ascii="宋体" w:hAnsi="宋体" w:eastAsia="宋体"/>
                <w:sz w:val="18"/>
              </w:rPr>
              <w:t>5</w:t>
            </w:r>
          </w:p>
        </w:tc>
        <w:tc>
          <w:tcPr>
            <w:tcW w:w="0" w:type="auto"/>
          </w:tcPr>
          <w:p w14:paraId="5569132D">
            <w:pPr>
              <w:spacing w:after="0" w:line="240" w:lineRule="auto"/>
              <w:jc w:val="left"/>
            </w:pPr>
            <w:r>
              <w:rPr>
                <w:rFonts w:ascii="宋体" w:hAnsi="宋体" w:eastAsia="宋体"/>
                <w:sz w:val="18"/>
              </w:rPr>
              <w:t>设计实现</w:t>
            </w:r>
          </w:p>
        </w:tc>
        <w:tc>
          <w:tcPr>
            <w:tcW w:w="0" w:type="auto"/>
          </w:tcPr>
          <w:p w14:paraId="325D4057">
            <w:pPr>
              <w:spacing w:after="0" w:line="240" w:lineRule="auto"/>
              <w:jc w:val="left"/>
            </w:pPr>
            <w:r>
              <w:rPr>
                <w:rFonts w:ascii="宋体" w:hAnsi="宋体" w:eastAsia="宋体"/>
                <w:sz w:val="18"/>
              </w:rPr>
              <w:t>测试覆盖率</w:t>
            </w:r>
          </w:p>
        </w:tc>
        <w:tc>
          <w:tcPr>
            <w:tcW w:w="0" w:type="auto"/>
          </w:tcPr>
          <w:p w14:paraId="7A57A89D">
            <w:pPr>
              <w:spacing w:after="0" w:line="240" w:lineRule="auto"/>
              <w:jc w:val="left"/>
            </w:pPr>
            <w:r>
              <w:rPr>
                <w:rFonts w:ascii="宋体" w:hAnsi="宋体" w:eastAsia="宋体"/>
                <w:sz w:val="18"/>
              </w:rPr>
              <w:t>A</w:t>
            </w:r>
          </w:p>
        </w:tc>
        <w:tc>
          <w:tcPr>
            <w:tcW w:w="0" w:type="auto"/>
          </w:tcPr>
          <w:p w14:paraId="6B4E1D7D">
            <w:pPr>
              <w:spacing w:after="0" w:line="240" w:lineRule="auto"/>
              <w:jc w:val="left"/>
            </w:pPr>
            <w:r>
              <w:rPr>
                <w:rFonts w:ascii="宋体" w:hAnsi="宋体" w:eastAsia="宋体"/>
                <w:sz w:val="18"/>
              </w:rPr>
              <w:t>单元测试≥80%，集成测试功能覆盖≥100%。</w:t>
            </w:r>
          </w:p>
        </w:tc>
      </w:tr>
      <w:tr w14:paraId="76B2D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74AA96E">
            <w:pPr>
              <w:spacing w:after="0" w:line="240" w:lineRule="auto"/>
              <w:jc w:val="left"/>
            </w:pPr>
            <w:r>
              <w:rPr>
                <w:rFonts w:ascii="宋体" w:hAnsi="宋体" w:eastAsia="宋体"/>
                <w:sz w:val="18"/>
              </w:rPr>
              <w:t>6</w:t>
            </w:r>
          </w:p>
        </w:tc>
        <w:tc>
          <w:tcPr>
            <w:tcW w:w="0" w:type="auto"/>
          </w:tcPr>
          <w:p w14:paraId="22334F56">
            <w:pPr>
              <w:spacing w:after="0" w:line="240" w:lineRule="auto"/>
              <w:jc w:val="left"/>
            </w:pPr>
            <w:r>
              <w:rPr>
                <w:rFonts w:ascii="宋体" w:hAnsi="宋体" w:eastAsia="宋体"/>
                <w:sz w:val="18"/>
              </w:rPr>
              <w:t>资源利用率</w:t>
            </w:r>
          </w:p>
        </w:tc>
        <w:tc>
          <w:tcPr>
            <w:tcW w:w="0" w:type="auto"/>
          </w:tcPr>
          <w:p w14:paraId="2C5817BC">
            <w:pPr>
              <w:spacing w:after="0" w:line="240" w:lineRule="auto"/>
              <w:jc w:val="left"/>
            </w:pPr>
            <w:r>
              <w:rPr>
                <w:rFonts w:ascii="宋体" w:hAnsi="宋体" w:eastAsia="宋体"/>
                <w:sz w:val="18"/>
              </w:rPr>
              <w:t>客户端CPU</w:t>
            </w:r>
          </w:p>
        </w:tc>
        <w:tc>
          <w:tcPr>
            <w:tcW w:w="0" w:type="auto"/>
          </w:tcPr>
          <w:p w14:paraId="57CF58AD">
            <w:pPr>
              <w:spacing w:after="0" w:line="240" w:lineRule="auto"/>
              <w:jc w:val="left"/>
            </w:pPr>
            <w:r>
              <w:rPr>
                <w:rFonts w:ascii="宋体" w:hAnsi="宋体" w:eastAsia="宋体"/>
                <w:sz w:val="18"/>
              </w:rPr>
              <w:t>B</w:t>
            </w:r>
          </w:p>
        </w:tc>
        <w:tc>
          <w:tcPr>
            <w:tcW w:w="0" w:type="auto"/>
          </w:tcPr>
          <w:p w14:paraId="29CD3752">
            <w:pPr>
              <w:spacing w:after="0" w:line="240" w:lineRule="auto"/>
              <w:jc w:val="left"/>
            </w:pPr>
            <w:r>
              <w:rPr>
                <w:rFonts w:ascii="宋体" w:hAnsi="宋体" w:eastAsia="宋体"/>
                <w:sz w:val="18"/>
              </w:rPr>
              <w:t>空闲≤5%, L2≤15%, L3≤30%。</w:t>
            </w:r>
          </w:p>
        </w:tc>
      </w:tr>
      <w:tr w14:paraId="1277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47E2D5F">
            <w:pPr>
              <w:spacing w:after="0" w:line="240" w:lineRule="auto"/>
              <w:jc w:val="left"/>
            </w:pPr>
            <w:r>
              <w:rPr>
                <w:rFonts w:ascii="宋体" w:hAnsi="宋体" w:eastAsia="宋体"/>
                <w:sz w:val="18"/>
              </w:rPr>
              <w:t>7</w:t>
            </w:r>
          </w:p>
        </w:tc>
        <w:tc>
          <w:tcPr>
            <w:tcW w:w="0" w:type="auto"/>
          </w:tcPr>
          <w:p w14:paraId="36111083">
            <w:pPr>
              <w:spacing w:after="0" w:line="240" w:lineRule="auto"/>
              <w:jc w:val="left"/>
            </w:pPr>
            <w:r>
              <w:rPr>
                <w:rFonts w:ascii="宋体" w:hAnsi="宋体" w:eastAsia="宋体"/>
                <w:sz w:val="18"/>
              </w:rPr>
              <w:t>资源利用率</w:t>
            </w:r>
          </w:p>
        </w:tc>
        <w:tc>
          <w:tcPr>
            <w:tcW w:w="0" w:type="auto"/>
          </w:tcPr>
          <w:p w14:paraId="1016C5EA">
            <w:pPr>
              <w:spacing w:after="0" w:line="240" w:lineRule="auto"/>
              <w:jc w:val="left"/>
            </w:pPr>
            <w:r>
              <w:rPr>
                <w:rFonts w:ascii="宋体" w:hAnsi="宋体" w:eastAsia="宋体"/>
                <w:sz w:val="18"/>
              </w:rPr>
              <w:t>客户端内存</w:t>
            </w:r>
          </w:p>
        </w:tc>
        <w:tc>
          <w:tcPr>
            <w:tcW w:w="0" w:type="auto"/>
          </w:tcPr>
          <w:p w14:paraId="7D0FCB81">
            <w:pPr>
              <w:spacing w:after="0" w:line="240" w:lineRule="auto"/>
              <w:jc w:val="left"/>
            </w:pPr>
            <w:r>
              <w:rPr>
                <w:rFonts w:ascii="宋体" w:hAnsi="宋体" w:eastAsia="宋体"/>
                <w:sz w:val="18"/>
              </w:rPr>
              <w:t>B</w:t>
            </w:r>
          </w:p>
        </w:tc>
        <w:tc>
          <w:tcPr>
            <w:tcW w:w="0" w:type="auto"/>
          </w:tcPr>
          <w:p w14:paraId="502ACE25">
            <w:pPr>
              <w:spacing w:after="0" w:line="240" w:lineRule="auto"/>
              <w:jc w:val="left"/>
            </w:pPr>
            <w:r>
              <w:rPr>
                <w:rFonts w:ascii="宋体" w:hAnsi="宋体" w:eastAsia="宋体"/>
                <w:sz w:val="18"/>
              </w:rPr>
              <w:t>空闲≤200MB, L3峰值≤800MB。</w:t>
            </w:r>
          </w:p>
        </w:tc>
      </w:tr>
      <w:tr w14:paraId="743FC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35BEEFB">
            <w:pPr>
              <w:spacing w:after="0" w:line="240" w:lineRule="auto"/>
              <w:jc w:val="left"/>
            </w:pPr>
            <w:r>
              <w:rPr>
                <w:rFonts w:ascii="宋体" w:hAnsi="宋体" w:eastAsia="宋体"/>
                <w:sz w:val="18"/>
              </w:rPr>
              <w:t>8</w:t>
            </w:r>
          </w:p>
        </w:tc>
        <w:tc>
          <w:tcPr>
            <w:tcW w:w="0" w:type="auto"/>
          </w:tcPr>
          <w:p w14:paraId="50AF1F48">
            <w:pPr>
              <w:spacing w:after="0" w:line="240" w:lineRule="auto"/>
              <w:jc w:val="left"/>
            </w:pPr>
            <w:r>
              <w:rPr>
                <w:rFonts w:ascii="宋体" w:hAnsi="宋体" w:eastAsia="宋体"/>
                <w:sz w:val="18"/>
              </w:rPr>
              <w:t>资源利用率</w:t>
            </w:r>
          </w:p>
        </w:tc>
        <w:tc>
          <w:tcPr>
            <w:tcW w:w="0" w:type="auto"/>
          </w:tcPr>
          <w:p w14:paraId="3EA8BF06">
            <w:pPr>
              <w:spacing w:after="0" w:line="240" w:lineRule="auto"/>
              <w:jc w:val="left"/>
            </w:pPr>
            <w:r>
              <w:rPr>
                <w:rFonts w:ascii="宋体" w:hAnsi="宋体" w:eastAsia="宋体"/>
                <w:sz w:val="18"/>
              </w:rPr>
              <w:t>服务端CPU(100并发)</w:t>
            </w:r>
          </w:p>
        </w:tc>
        <w:tc>
          <w:tcPr>
            <w:tcW w:w="0" w:type="auto"/>
          </w:tcPr>
          <w:p w14:paraId="1B71086D">
            <w:pPr>
              <w:spacing w:after="0" w:line="240" w:lineRule="auto"/>
              <w:jc w:val="left"/>
            </w:pPr>
            <w:r>
              <w:rPr>
                <w:rFonts w:ascii="宋体" w:hAnsi="宋体" w:eastAsia="宋体"/>
                <w:sz w:val="18"/>
              </w:rPr>
              <w:t>B</w:t>
            </w:r>
          </w:p>
        </w:tc>
        <w:tc>
          <w:tcPr>
            <w:tcW w:w="0" w:type="auto"/>
          </w:tcPr>
          <w:p w14:paraId="3A0FCCCB">
            <w:pPr>
              <w:spacing w:after="0" w:line="240" w:lineRule="auto"/>
              <w:jc w:val="left"/>
            </w:pPr>
            <w:r>
              <w:rPr>
                <w:rFonts w:ascii="宋体" w:hAnsi="宋体" w:eastAsia="宋体"/>
                <w:sz w:val="18"/>
              </w:rPr>
              <w:t>≤50%(4核)。</w:t>
            </w:r>
          </w:p>
        </w:tc>
      </w:tr>
      <w:tr w14:paraId="11BCE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10370E6">
            <w:pPr>
              <w:spacing w:after="0" w:line="240" w:lineRule="auto"/>
              <w:jc w:val="left"/>
            </w:pPr>
            <w:r>
              <w:rPr>
                <w:rFonts w:ascii="宋体" w:hAnsi="宋体" w:eastAsia="宋体"/>
                <w:sz w:val="18"/>
              </w:rPr>
              <w:t>9</w:t>
            </w:r>
          </w:p>
        </w:tc>
        <w:tc>
          <w:tcPr>
            <w:tcW w:w="0" w:type="auto"/>
          </w:tcPr>
          <w:p w14:paraId="28CB767F">
            <w:pPr>
              <w:spacing w:after="0" w:line="240" w:lineRule="auto"/>
              <w:jc w:val="left"/>
            </w:pPr>
            <w:r>
              <w:rPr>
                <w:rFonts w:ascii="宋体" w:hAnsi="宋体" w:eastAsia="宋体"/>
                <w:sz w:val="18"/>
              </w:rPr>
              <w:t>资源利用率</w:t>
            </w:r>
          </w:p>
        </w:tc>
        <w:tc>
          <w:tcPr>
            <w:tcW w:w="0" w:type="auto"/>
          </w:tcPr>
          <w:p w14:paraId="32876BD5">
            <w:pPr>
              <w:spacing w:after="0" w:line="240" w:lineRule="auto"/>
              <w:jc w:val="left"/>
            </w:pPr>
            <w:r>
              <w:rPr>
                <w:rFonts w:ascii="宋体" w:hAnsi="宋体" w:eastAsia="宋体"/>
                <w:sz w:val="18"/>
              </w:rPr>
              <w:t>服务端内存(100并发)</w:t>
            </w:r>
          </w:p>
        </w:tc>
        <w:tc>
          <w:tcPr>
            <w:tcW w:w="0" w:type="auto"/>
          </w:tcPr>
          <w:p w14:paraId="54CB1893">
            <w:pPr>
              <w:spacing w:after="0" w:line="240" w:lineRule="auto"/>
              <w:jc w:val="left"/>
            </w:pPr>
            <w:r>
              <w:rPr>
                <w:rFonts w:ascii="宋体" w:hAnsi="宋体" w:eastAsia="宋体"/>
                <w:sz w:val="18"/>
              </w:rPr>
              <w:t>B</w:t>
            </w:r>
          </w:p>
        </w:tc>
        <w:tc>
          <w:tcPr>
            <w:tcW w:w="0" w:type="auto"/>
          </w:tcPr>
          <w:p w14:paraId="424EFE25">
            <w:pPr>
              <w:spacing w:after="0" w:line="240" w:lineRule="auto"/>
              <w:jc w:val="left"/>
            </w:pPr>
            <w:r>
              <w:rPr>
                <w:rFonts w:ascii="宋体" w:hAnsi="宋体" w:eastAsia="宋体"/>
                <w:sz w:val="18"/>
              </w:rPr>
              <w:t>≤75%(16GB)。</w:t>
            </w:r>
          </w:p>
        </w:tc>
      </w:tr>
      <w:tr w14:paraId="0ECAA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27C1589">
            <w:pPr>
              <w:spacing w:after="0" w:line="240" w:lineRule="auto"/>
              <w:jc w:val="left"/>
            </w:pPr>
            <w:r>
              <w:rPr>
                <w:rFonts w:ascii="宋体" w:hAnsi="宋体" w:eastAsia="宋体"/>
                <w:sz w:val="18"/>
              </w:rPr>
              <w:t>10</w:t>
            </w:r>
          </w:p>
        </w:tc>
        <w:tc>
          <w:tcPr>
            <w:tcW w:w="0" w:type="auto"/>
          </w:tcPr>
          <w:p w14:paraId="67DA3623">
            <w:pPr>
              <w:spacing w:after="0" w:line="240" w:lineRule="auto"/>
              <w:jc w:val="left"/>
            </w:pPr>
            <w:r>
              <w:rPr>
                <w:rFonts w:ascii="宋体" w:hAnsi="宋体" w:eastAsia="宋体"/>
                <w:sz w:val="18"/>
              </w:rPr>
              <w:t>响应时间</w:t>
            </w:r>
          </w:p>
        </w:tc>
        <w:tc>
          <w:tcPr>
            <w:tcW w:w="0" w:type="auto"/>
          </w:tcPr>
          <w:p w14:paraId="4DD1839E">
            <w:pPr>
              <w:spacing w:after="0" w:line="240" w:lineRule="auto"/>
              <w:jc w:val="left"/>
            </w:pPr>
            <w:r>
              <w:rPr>
                <w:rFonts w:ascii="宋体" w:hAnsi="宋体" w:eastAsia="宋体"/>
                <w:sz w:val="18"/>
              </w:rPr>
              <w:t>L2快路径</w:t>
            </w:r>
          </w:p>
        </w:tc>
        <w:tc>
          <w:tcPr>
            <w:tcW w:w="0" w:type="auto"/>
          </w:tcPr>
          <w:p w14:paraId="2B502458">
            <w:pPr>
              <w:spacing w:after="0" w:line="240" w:lineRule="auto"/>
              <w:jc w:val="left"/>
            </w:pPr>
            <w:r>
              <w:rPr>
                <w:rFonts w:ascii="宋体" w:hAnsi="宋体" w:eastAsia="宋体"/>
                <w:sz w:val="18"/>
              </w:rPr>
              <w:t>A</w:t>
            </w:r>
          </w:p>
        </w:tc>
        <w:tc>
          <w:tcPr>
            <w:tcW w:w="0" w:type="auto"/>
          </w:tcPr>
          <w:p w14:paraId="73FA9EA8">
            <w:pPr>
              <w:spacing w:after="0" w:line="240" w:lineRule="auto"/>
              <w:jc w:val="left"/>
            </w:pPr>
            <w:r>
              <w:rPr>
                <w:rFonts w:ascii="宋体" w:hAnsi="宋体" w:eastAsia="宋体"/>
                <w:sz w:val="18"/>
              </w:rPr>
              <w:t>&lt;3s。</w:t>
            </w:r>
          </w:p>
        </w:tc>
      </w:tr>
      <w:tr w14:paraId="6198C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4C4DD82">
            <w:pPr>
              <w:spacing w:after="0" w:line="240" w:lineRule="auto"/>
              <w:jc w:val="left"/>
            </w:pPr>
            <w:r>
              <w:rPr>
                <w:rFonts w:ascii="宋体" w:hAnsi="宋体" w:eastAsia="宋体"/>
                <w:sz w:val="18"/>
              </w:rPr>
              <w:t>11</w:t>
            </w:r>
          </w:p>
        </w:tc>
        <w:tc>
          <w:tcPr>
            <w:tcW w:w="0" w:type="auto"/>
          </w:tcPr>
          <w:p w14:paraId="42CD7773">
            <w:pPr>
              <w:spacing w:after="0" w:line="240" w:lineRule="auto"/>
              <w:jc w:val="left"/>
            </w:pPr>
            <w:r>
              <w:rPr>
                <w:rFonts w:ascii="宋体" w:hAnsi="宋体" w:eastAsia="宋体"/>
                <w:sz w:val="18"/>
              </w:rPr>
              <w:t>响应时间</w:t>
            </w:r>
          </w:p>
        </w:tc>
        <w:tc>
          <w:tcPr>
            <w:tcW w:w="0" w:type="auto"/>
          </w:tcPr>
          <w:p w14:paraId="5A4A5F2E">
            <w:pPr>
              <w:spacing w:after="0" w:line="240" w:lineRule="auto"/>
              <w:jc w:val="left"/>
            </w:pPr>
            <w:r>
              <w:rPr>
                <w:rFonts w:ascii="宋体" w:hAnsi="宋体" w:eastAsia="宋体"/>
                <w:sz w:val="18"/>
              </w:rPr>
              <w:t>L3慢路径</w:t>
            </w:r>
          </w:p>
        </w:tc>
        <w:tc>
          <w:tcPr>
            <w:tcW w:w="0" w:type="auto"/>
          </w:tcPr>
          <w:p w14:paraId="6F224EBE">
            <w:pPr>
              <w:spacing w:after="0" w:line="240" w:lineRule="auto"/>
              <w:jc w:val="left"/>
            </w:pPr>
            <w:r>
              <w:rPr>
                <w:rFonts w:ascii="宋体" w:hAnsi="宋体" w:eastAsia="宋体"/>
                <w:sz w:val="18"/>
              </w:rPr>
              <w:t>B</w:t>
            </w:r>
          </w:p>
        </w:tc>
        <w:tc>
          <w:tcPr>
            <w:tcW w:w="0" w:type="auto"/>
          </w:tcPr>
          <w:p w14:paraId="4329D795">
            <w:pPr>
              <w:spacing w:after="0" w:line="240" w:lineRule="auto"/>
              <w:jc w:val="left"/>
            </w:pPr>
            <w:r>
              <w:rPr>
                <w:rFonts w:ascii="宋体" w:hAnsi="宋体" w:eastAsia="宋体"/>
                <w:sz w:val="18"/>
              </w:rPr>
              <w:t>5~10s。</w:t>
            </w:r>
          </w:p>
        </w:tc>
      </w:tr>
      <w:tr w14:paraId="66AF2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95E9D50">
            <w:pPr>
              <w:spacing w:after="0" w:line="240" w:lineRule="auto"/>
              <w:jc w:val="left"/>
            </w:pPr>
            <w:r>
              <w:rPr>
                <w:rFonts w:ascii="宋体" w:hAnsi="宋体" w:eastAsia="宋体"/>
                <w:sz w:val="18"/>
              </w:rPr>
              <w:t>13</w:t>
            </w:r>
          </w:p>
        </w:tc>
        <w:tc>
          <w:tcPr>
            <w:tcW w:w="0" w:type="auto"/>
          </w:tcPr>
          <w:p w14:paraId="7397CBFA">
            <w:pPr>
              <w:spacing w:after="0" w:line="240" w:lineRule="auto"/>
              <w:jc w:val="left"/>
            </w:pPr>
            <w:r>
              <w:rPr>
                <w:rFonts w:ascii="宋体" w:hAnsi="宋体" w:eastAsia="宋体"/>
                <w:sz w:val="18"/>
              </w:rPr>
              <w:t>响应时间</w:t>
            </w:r>
          </w:p>
        </w:tc>
        <w:tc>
          <w:tcPr>
            <w:tcW w:w="0" w:type="auto"/>
          </w:tcPr>
          <w:p w14:paraId="153F6858">
            <w:pPr>
              <w:spacing w:after="0" w:line="240" w:lineRule="auto"/>
              <w:jc w:val="left"/>
            </w:pPr>
            <w:r>
              <w:rPr>
                <w:rFonts w:ascii="宋体" w:hAnsi="宋体" w:eastAsia="宋体"/>
                <w:sz w:val="18"/>
              </w:rPr>
              <w:t>屏幕标注渲染</w:t>
            </w:r>
          </w:p>
        </w:tc>
        <w:tc>
          <w:tcPr>
            <w:tcW w:w="0" w:type="auto"/>
          </w:tcPr>
          <w:p w14:paraId="6B120D94">
            <w:pPr>
              <w:spacing w:after="0" w:line="240" w:lineRule="auto"/>
              <w:jc w:val="left"/>
            </w:pPr>
            <w:r>
              <w:rPr>
                <w:rFonts w:ascii="宋体" w:hAnsi="宋体" w:eastAsia="宋体"/>
                <w:sz w:val="18"/>
              </w:rPr>
              <w:t>A</w:t>
            </w:r>
          </w:p>
        </w:tc>
        <w:tc>
          <w:tcPr>
            <w:tcW w:w="0" w:type="auto"/>
          </w:tcPr>
          <w:p w14:paraId="185948F9">
            <w:pPr>
              <w:spacing w:after="0" w:line="240" w:lineRule="auto"/>
              <w:jc w:val="left"/>
            </w:pPr>
            <w:r>
              <w:rPr>
                <w:rFonts w:ascii="宋体" w:hAnsi="宋体" w:eastAsia="宋体"/>
                <w:sz w:val="18"/>
              </w:rPr>
              <w:t>&lt;200ms。</w:t>
            </w:r>
          </w:p>
        </w:tc>
      </w:tr>
      <w:tr w14:paraId="09297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1AAB035">
            <w:pPr>
              <w:spacing w:after="0" w:line="240" w:lineRule="auto"/>
              <w:jc w:val="left"/>
            </w:pPr>
            <w:r>
              <w:rPr>
                <w:rFonts w:ascii="宋体" w:hAnsi="宋体" w:eastAsia="宋体"/>
                <w:sz w:val="18"/>
              </w:rPr>
              <w:t>14</w:t>
            </w:r>
          </w:p>
        </w:tc>
        <w:tc>
          <w:tcPr>
            <w:tcW w:w="0" w:type="auto"/>
          </w:tcPr>
          <w:p w14:paraId="2643ECC4">
            <w:pPr>
              <w:spacing w:after="0" w:line="240" w:lineRule="auto"/>
              <w:jc w:val="left"/>
            </w:pPr>
            <w:r>
              <w:rPr>
                <w:rFonts w:ascii="宋体" w:hAnsi="宋体" w:eastAsia="宋体"/>
                <w:sz w:val="18"/>
              </w:rPr>
              <w:t>响应时间</w:t>
            </w:r>
          </w:p>
        </w:tc>
        <w:tc>
          <w:tcPr>
            <w:tcW w:w="0" w:type="auto"/>
          </w:tcPr>
          <w:p w14:paraId="2FCF39AF">
            <w:pPr>
              <w:spacing w:after="0" w:line="240" w:lineRule="auto"/>
              <w:jc w:val="left"/>
            </w:pPr>
            <w:r>
              <w:rPr>
                <w:rFonts w:ascii="宋体" w:hAnsi="宋体" w:eastAsia="宋体"/>
                <w:sz w:val="18"/>
              </w:rPr>
              <w:t>TTS启动</w:t>
            </w:r>
          </w:p>
        </w:tc>
        <w:tc>
          <w:tcPr>
            <w:tcW w:w="0" w:type="auto"/>
          </w:tcPr>
          <w:p w14:paraId="3A2B4CDC">
            <w:pPr>
              <w:spacing w:after="0" w:line="240" w:lineRule="auto"/>
              <w:jc w:val="left"/>
            </w:pPr>
            <w:r>
              <w:rPr>
                <w:rFonts w:ascii="宋体" w:hAnsi="宋体" w:eastAsia="宋体"/>
                <w:sz w:val="18"/>
              </w:rPr>
              <w:t>B</w:t>
            </w:r>
          </w:p>
        </w:tc>
        <w:tc>
          <w:tcPr>
            <w:tcW w:w="0" w:type="auto"/>
          </w:tcPr>
          <w:p w14:paraId="6256ACA2">
            <w:pPr>
              <w:spacing w:after="0" w:line="240" w:lineRule="auto"/>
              <w:jc w:val="left"/>
            </w:pPr>
            <w:r>
              <w:rPr>
                <w:rFonts w:ascii="宋体" w:hAnsi="宋体" w:eastAsia="宋体"/>
                <w:sz w:val="18"/>
              </w:rPr>
              <w:t>&lt;300ms。</w:t>
            </w:r>
          </w:p>
        </w:tc>
      </w:tr>
      <w:tr w14:paraId="1A605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C971072">
            <w:pPr>
              <w:spacing w:after="0" w:line="240" w:lineRule="auto"/>
              <w:jc w:val="left"/>
            </w:pPr>
            <w:r>
              <w:rPr>
                <w:rFonts w:ascii="宋体" w:hAnsi="宋体" w:eastAsia="宋体"/>
                <w:sz w:val="18"/>
              </w:rPr>
              <w:t>15</w:t>
            </w:r>
          </w:p>
        </w:tc>
        <w:tc>
          <w:tcPr>
            <w:tcW w:w="0" w:type="auto"/>
          </w:tcPr>
          <w:p w14:paraId="11178B9B">
            <w:pPr>
              <w:spacing w:after="0" w:line="240" w:lineRule="auto"/>
              <w:jc w:val="left"/>
            </w:pPr>
            <w:r>
              <w:rPr>
                <w:rFonts w:ascii="宋体" w:hAnsi="宋体" w:eastAsia="宋体"/>
                <w:sz w:val="18"/>
              </w:rPr>
              <w:t>响应时间</w:t>
            </w:r>
          </w:p>
        </w:tc>
        <w:tc>
          <w:tcPr>
            <w:tcW w:w="0" w:type="auto"/>
          </w:tcPr>
          <w:p w14:paraId="3B1A48B9">
            <w:pPr>
              <w:spacing w:after="0" w:line="240" w:lineRule="auto"/>
              <w:jc w:val="left"/>
            </w:pPr>
            <w:r>
              <w:rPr>
                <w:rFonts w:ascii="宋体" w:hAnsi="宋体" w:eastAsia="宋体"/>
                <w:sz w:val="18"/>
              </w:rPr>
              <w:t>Web页面加载</w:t>
            </w:r>
          </w:p>
        </w:tc>
        <w:tc>
          <w:tcPr>
            <w:tcW w:w="0" w:type="auto"/>
          </w:tcPr>
          <w:p w14:paraId="2A9271D8">
            <w:pPr>
              <w:spacing w:after="0" w:line="240" w:lineRule="auto"/>
              <w:jc w:val="left"/>
            </w:pPr>
            <w:r>
              <w:rPr>
                <w:rFonts w:ascii="宋体" w:hAnsi="宋体" w:eastAsia="宋体"/>
                <w:sz w:val="18"/>
              </w:rPr>
              <w:t>B</w:t>
            </w:r>
          </w:p>
        </w:tc>
        <w:tc>
          <w:tcPr>
            <w:tcW w:w="0" w:type="auto"/>
          </w:tcPr>
          <w:p w14:paraId="44EDC03C">
            <w:pPr>
              <w:spacing w:after="0" w:line="240" w:lineRule="auto"/>
              <w:jc w:val="left"/>
            </w:pPr>
            <w:r>
              <w:rPr>
                <w:rFonts w:ascii="宋体" w:hAnsi="宋体" w:eastAsia="宋体"/>
                <w:sz w:val="18"/>
              </w:rPr>
              <w:t>&lt;2s。</w:t>
            </w:r>
          </w:p>
        </w:tc>
      </w:tr>
      <w:tr w14:paraId="72D9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43CAF6B">
            <w:pPr>
              <w:spacing w:after="0" w:line="240" w:lineRule="auto"/>
              <w:jc w:val="left"/>
            </w:pPr>
            <w:r>
              <w:rPr>
                <w:rFonts w:ascii="宋体" w:hAnsi="宋体" w:eastAsia="宋体"/>
                <w:sz w:val="18"/>
              </w:rPr>
              <w:t>16</w:t>
            </w:r>
          </w:p>
        </w:tc>
        <w:tc>
          <w:tcPr>
            <w:tcW w:w="0" w:type="auto"/>
          </w:tcPr>
          <w:p w14:paraId="54BAF124">
            <w:pPr>
              <w:spacing w:after="0" w:line="240" w:lineRule="auto"/>
              <w:jc w:val="left"/>
            </w:pPr>
            <w:r>
              <w:rPr>
                <w:rFonts w:ascii="宋体" w:hAnsi="宋体" w:eastAsia="宋体"/>
                <w:sz w:val="18"/>
              </w:rPr>
              <w:t>稳定性</w:t>
            </w:r>
          </w:p>
        </w:tc>
        <w:tc>
          <w:tcPr>
            <w:tcW w:w="0" w:type="auto"/>
          </w:tcPr>
          <w:p w14:paraId="3A04AC75">
            <w:pPr>
              <w:spacing w:after="0" w:line="240" w:lineRule="auto"/>
              <w:jc w:val="left"/>
            </w:pPr>
            <w:r>
              <w:rPr>
                <w:rFonts w:ascii="宋体" w:hAnsi="宋体" w:eastAsia="宋体"/>
                <w:sz w:val="18"/>
              </w:rPr>
              <w:t>成熟性</w:t>
            </w:r>
          </w:p>
        </w:tc>
        <w:tc>
          <w:tcPr>
            <w:tcW w:w="0" w:type="auto"/>
          </w:tcPr>
          <w:p w14:paraId="73D46E54">
            <w:pPr>
              <w:spacing w:after="0" w:line="240" w:lineRule="auto"/>
              <w:jc w:val="left"/>
            </w:pPr>
            <w:r>
              <w:rPr>
                <w:rFonts w:ascii="宋体" w:hAnsi="宋体" w:eastAsia="宋体"/>
                <w:sz w:val="18"/>
              </w:rPr>
              <w:t>A</w:t>
            </w:r>
          </w:p>
        </w:tc>
        <w:tc>
          <w:tcPr>
            <w:tcW w:w="0" w:type="auto"/>
          </w:tcPr>
          <w:p w14:paraId="06B6C20C">
            <w:pPr>
              <w:spacing w:after="0" w:line="240" w:lineRule="auto"/>
              <w:jc w:val="left"/>
            </w:pPr>
            <w:r>
              <w:rPr>
                <w:rFonts w:ascii="宋体" w:hAnsi="宋体" w:eastAsia="宋体"/>
                <w:sz w:val="18"/>
              </w:rPr>
              <w:t>覆盖九大意图域×五种指代×六种交互模式。</w:t>
            </w:r>
          </w:p>
        </w:tc>
      </w:tr>
      <w:tr w14:paraId="6D99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B575EDF">
            <w:pPr>
              <w:spacing w:after="0" w:line="240" w:lineRule="auto"/>
              <w:jc w:val="left"/>
            </w:pPr>
            <w:r>
              <w:rPr>
                <w:rFonts w:ascii="宋体" w:hAnsi="宋体" w:eastAsia="宋体"/>
                <w:sz w:val="18"/>
              </w:rPr>
              <w:t>17</w:t>
            </w:r>
          </w:p>
        </w:tc>
        <w:tc>
          <w:tcPr>
            <w:tcW w:w="0" w:type="auto"/>
          </w:tcPr>
          <w:p w14:paraId="264AFC25">
            <w:pPr>
              <w:spacing w:after="0" w:line="240" w:lineRule="auto"/>
              <w:jc w:val="left"/>
            </w:pPr>
            <w:r>
              <w:rPr>
                <w:rFonts w:ascii="宋体" w:hAnsi="宋体" w:eastAsia="宋体"/>
                <w:sz w:val="18"/>
              </w:rPr>
              <w:t>稳定性</w:t>
            </w:r>
          </w:p>
        </w:tc>
        <w:tc>
          <w:tcPr>
            <w:tcW w:w="0" w:type="auto"/>
          </w:tcPr>
          <w:p w14:paraId="19972393">
            <w:pPr>
              <w:spacing w:after="0" w:line="240" w:lineRule="auto"/>
              <w:jc w:val="left"/>
            </w:pPr>
            <w:r>
              <w:rPr>
                <w:rFonts w:ascii="宋体" w:hAnsi="宋体" w:eastAsia="宋体"/>
                <w:sz w:val="18"/>
              </w:rPr>
              <w:t>可用性</w:t>
            </w:r>
          </w:p>
        </w:tc>
        <w:tc>
          <w:tcPr>
            <w:tcW w:w="0" w:type="auto"/>
          </w:tcPr>
          <w:p w14:paraId="4B4C02D0">
            <w:pPr>
              <w:spacing w:after="0" w:line="240" w:lineRule="auto"/>
              <w:jc w:val="left"/>
            </w:pPr>
            <w:r>
              <w:rPr>
                <w:rFonts w:ascii="宋体" w:hAnsi="宋体" w:eastAsia="宋体"/>
                <w:sz w:val="18"/>
              </w:rPr>
              <w:t>B</w:t>
            </w:r>
          </w:p>
        </w:tc>
        <w:tc>
          <w:tcPr>
            <w:tcW w:w="0" w:type="auto"/>
          </w:tcPr>
          <w:p w14:paraId="0B100709">
            <w:pPr>
              <w:spacing w:after="0" w:line="240" w:lineRule="auto"/>
              <w:jc w:val="left"/>
            </w:pPr>
            <w:r>
              <w:rPr>
                <w:rFonts w:ascii="宋体" w:hAnsi="宋体" w:eastAsia="宋体"/>
                <w:sz w:val="18"/>
              </w:rPr>
              <w:t>7×24h运行, 可用性≥99.5%, 故障恢复≤2h。</w:t>
            </w:r>
          </w:p>
        </w:tc>
      </w:tr>
      <w:tr w14:paraId="4148F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2EB7036">
            <w:pPr>
              <w:spacing w:after="0" w:line="240" w:lineRule="auto"/>
              <w:jc w:val="left"/>
            </w:pPr>
            <w:r>
              <w:rPr>
                <w:rFonts w:ascii="宋体" w:hAnsi="宋体" w:eastAsia="宋体"/>
                <w:sz w:val="18"/>
              </w:rPr>
              <w:t>18</w:t>
            </w:r>
          </w:p>
        </w:tc>
        <w:tc>
          <w:tcPr>
            <w:tcW w:w="0" w:type="auto"/>
          </w:tcPr>
          <w:p w14:paraId="07F0ACE9">
            <w:pPr>
              <w:spacing w:after="0" w:line="240" w:lineRule="auto"/>
              <w:jc w:val="left"/>
            </w:pPr>
            <w:r>
              <w:rPr>
                <w:rFonts w:ascii="宋体" w:hAnsi="宋体" w:eastAsia="宋体"/>
                <w:sz w:val="18"/>
              </w:rPr>
              <w:t>稳定性</w:t>
            </w:r>
          </w:p>
        </w:tc>
        <w:tc>
          <w:tcPr>
            <w:tcW w:w="0" w:type="auto"/>
          </w:tcPr>
          <w:p w14:paraId="1AD8C712">
            <w:pPr>
              <w:spacing w:after="0" w:line="240" w:lineRule="auto"/>
              <w:jc w:val="left"/>
            </w:pPr>
            <w:r>
              <w:rPr>
                <w:rFonts w:ascii="宋体" w:hAnsi="宋体" w:eastAsia="宋体"/>
                <w:sz w:val="18"/>
              </w:rPr>
              <w:t>容错性</w:t>
            </w:r>
          </w:p>
        </w:tc>
        <w:tc>
          <w:tcPr>
            <w:tcW w:w="0" w:type="auto"/>
          </w:tcPr>
          <w:p w14:paraId="1A036349">
            <w:pPr>
              <w:spacing w:after="0" w:line="240" w:lineRule="auto"/>
              <w:jc w:val="left"/>
            </w:pPr>
            <w:r>
              <w:rPr>
                <w:rFonts w:ascii="宋体" w:hAnsi="宋体" w:eastAsia="宋体"/>
                <w:sz w:val="18"/>
              </w:rPr>
              <w:t>B</w:t>
            </w:r>
          </w:p>
        </w:tc>
        <w:tc>
          <w:tcPr>
            <w:tcW w:w="0" w:type="auto"/>
          </w:tcPr>
          <w:p w14:paraId="1214AB23">
            <w:pPr>
              <w:spacing w:after="0" w:line="240" w:lineRule="auto"/>
              <w:jc w:val="left"/>
            </w:pPr>
            <w:r>
              <w:rPr>
                <w:rFonts w:ascii="宋体" w:hAnsi="宋体" w:eastAsia="宋体"/>
                <w:sz w:val="18"/>
              </w:rPr>
              <w:t>Server宕机Client不中断, LLM超时降级L2。</w:t>
            </w:r>
          </w:p>
        </w:tc>
      </w:tr>
      <w:tr w14:paraId="02440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90173BD">
            <w:pPr>
              <w:spacing w:after="0" w:line="240" w:lineRule="auto"/>
              <w:jc w:val="left"/>
            </w:pPr>
            <w:r>
              <w:rPr>
                <w:rFonts w:ascii="宋体" w:hAnsi="宋体" w:eastAsia="宋体"/>
                <w:sz w:val="18"/>
              </w:rPr>
              <w:t>19</w:t>
            </w:r>
          </w:p>
        </w:tc>
        <w:tc>
          <w:tcPr>
            <w:tcW w:w="0" w:type="auto"/>
          </w:tcPr>
          <w:p w14:paraId="6694A1EF">
            <w:pPr>
              <w:spacing w:after="0" w:line="240" w:lineRule="auto"/>
              <w:jc w:val="left"/>
            </w:pPr>
            <w:r>
              <w:rPr>
                <w:rFonts w:ascii="宋体" w:hAnsi="宋体" w:eastAsia="宋体"/>
                <w:sz w:val="18"/>
              </w:rPr>
              <w:t>稳定性</w:t>
            </w:r>
          </w:p>
        </w:tc>
        <w:tc>
          <w:tcPr>
            <w:tcW w:w="0" w:type="auto"/>
          </w:tcPr>
          <w:p w14:paraId="63EF1E8E">
            <w:pPr>
              <w:spacing w:after="0" w:line="240" w:lineRule="auto"/>
              <w:jc w:val="left"/>
            </w:pPr>
            <w:r>
              <w:rPr>
                <w:rFonts w:ascii="宋体" w:hAnsi="宋体" w:eastAsia="宋体"/>
                <w:sz w:val="18"/>
              </w:rPr>
              <w:t>先进性</w:t>
            </w:r>
          </w:p>
        </w:tc>
        <w:tc>
          <w:tcPr>
            <w:tcW w:w="0" w:type="auto"/>
          </w:tcPr>
          <w:p w14:paraId="18B48EBB">
            <w:pPr>
              <w:spacing w:after="0" w:line="240" w:lineRule="auto"/>
              <w:jc w:val="left"/>
            </w:pPr>
            <w:r>
              <w:rPr>
                <w:rFonts w:ascii="宋体" w:hAnsi="宋体" w:eastAsia="宋体"/>
                <w:sz w:val="18"/>
              </w:rPr>
              <w:t>A</w:t>
            </w:r>
          </w:p>
        </w:tc>
        <w:tc>
          <w:tcPr>
            <w:tcW w:w="0" w:type="auto"/>
          </w:tcPr>
          <w:p w14:paraId="05061C2D">
            <w:pPr>
              <w:spacing w:after="0" w:line="240" w:lineRule="auto"/>
              <w:jc w:val="left"/>
            </w:pPr>
            <w:r>
              <w:rPr>
                <w:rFonts w:ascii="宋体" w:hAnsi="宋体" w:eastAsia="宋体"/>
                <w:sz w:val="18"/>
              </w:rPr>
              <w:t>C-S协同进化, 模板热部署, 多模态LLM驱动。</w:t>
            </w:r>
          </w:p>
        </w:tc>
      </w:tr>
      <w:tr w14:paraId="2A3F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6889433">
            <w:pPr>
              <w:spacing w:after="0" w:line="240" w:lineRule="auto"/>
              <w:jc w:val="left"/>
            </w:pPr>
            <w:r>
              <w:rPr>
                <w:rFonts w:ascii="宋体" w:hAnsi="宋体" w:eastAsia="宋体"/>
                <w:sz w:val="18"/>
              </w:rPr>
              <w:t>20</w:t>
            </w:r>
          </w:p>
        </w:tc>
        <w:tc>
          <w:tcPr>
            <w:tcW w:w="0" w:type="auto"/>
          </w:tcPr>
          <w:p w14:paraId="72ADADA7">
            <w:pPr>
              <w:spacing w:after="0" w:line="240" w:lineRule="auto"/>
              <w:jc w:val="left"/>
            </w:pPr>
            <w:r>
              <w:rPr>
                <w:rFonts w:ascii="宋体" w:hAnsi="宋体" w:eastAsia="宋体"/>
                <w:sz w:val="18"/>
              </w:rPr>
              <w:t>接口要求</w:t>
            </w:r>
          </w:p>
        </w:tc>
        <w:tc>
          <w:tcPr>
            <w:tcW w:w="0" w:type="auto"/>
          </w:tcPr>
          <w:p w14:paraId="3E453B6C">
            <w:pPr>
              <w:spacing w:after="0" w:line="240" w:lineRule="auto"/>
              <w:jc w:val="left"/>
            </w:pPr>
            <w:r>
              <w:rPr>
                <w:rFonts w:ascii="宋体" w:hAnsi="宋体" w:eastAsia="宋体"/>
                <w:sz w:val="18"/>
              </w:rPr>
              <w:t>API响应</w:t>
            </w:r>
          </w:p>
        </w:tc>
        <w:tc>
          <w:tcPr>
            <w:tcW w:w="0" w:type="auto"/>
          </w:tcPr>
          <w:p w14:paraId="6F3BA70A">
            <w:pPr>
              <w:spacing w:after="0" w:line="240" w:lineRule="auto"/>
              <w:jc w:val="left"/>
            </w:pPr>
            <w:r>
              <w:rPr>
                <w:rFonts w:ascii="宋体" w:hAnsi="宋体" w:eastAsia="宋体"/>
                <w:sz w:val="18"/>
              </w:rPr>
              <w:t>A</w:t>
            </w:r>
          </w:p>
        </w:tc>
        <w:tc>
          <w:tcPr>
            <w:tcW w:w="0" w:type="auto"/>
          </w:tcPr>
          <w:p w14:paraId="4F115C2D">
            <w:pPr>
              <w:spacing w:after="0" w:line="240" w:lineRule="auto"/>
              <w:jc w:val="left"/>
            </w:pPr>
            <w:r>
              <w:rPr>
                <w:rFonts w:ascii="宋体" w:hAnsi="宋体" w:eastAsia="宋体"/>
                <w:sz w:val="18"/>
              </w:rPr>
              <w:t>模板匹配&lt;100ms, 审计上报&lt;200ms, 配置拉取&lt;50ms。</w:t>
            </w:r>
          </w:p>
        </w:tc>
      </w:tr>
      <w:tr w14:paraId="4044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E7C7000">
            <w:pPr>
              <w:spacing w:after="0" w:line="240" w:lineRule="auto"/>
              <w:jc w:val="left"/>
            </w:pPr>
            <w:r>
              <w:rPr>
                <w:rFonts w:ascii="宋体" w:hAnsi="宋体" w:eastAsia="宋体"/>
                <w:sz w:val="18"/>
              </w:rPr>
              <w:t>21</w:t>
            </w:r>
          </w:p>
        </w:tc>
        <w:tc>
          <w:tcPr>
            <w:tcW w:w="0" w:type="auto"/>
          </w:tcPr>
          <w:p w14:paraId="12D574DD">
            <w:pPr>
              <w:spacing w:after="0" w:line="240" w:lineRule="auto"/>
              <w:jc w:val="left"/>
            </w:pPr>
            <w:r>
              <w:rPr>
                <w:rFonts w:ascii="宋体" w:hAnsi="宋体" w:eastAsia="宋体"/>
                <w:sz w:val="18"/>
              </w:rPr>
              <w:t>接口要求</w:t>
            </w:r>
          </w:p>
        </w:tc>
        <w:tc>
          <w:tcPr>
            <w:tcW w:w="0" w:type="auto"/>
          </w:tcPr>
          <w:p w14:paraId="0D3CE140">
            <w:pPr>
              <w:spacing w:after="0" w:line="240" w:lineRule="auto"/>
              <w:jc w:val="left"/>
            </w:pPr>
            <w:r>
              <w:rPr>
                <w:rFonts w:ascii="宋体" w:hAnsi="宋体" w:eastAsia="宋体"/>
                <w:sz w:val="18"/>
              </w:rPr>
              <w:t>API安全</w:t>
            </w:r>
          </w:p>
        </w:tc>
        <w:tc>
          <w:tcPr>
            <w:tcW w:w="0" w:type="auto"/>
          </w:tcPr>
          <w:p w14:paraId="7B96565E">
            <w:pPr>
              <w:spacing w:after="0" w:line="240" w:lineRule="auto"/>
              <w:jc w:val="left"/>
            </w:pPr>
            <w:r>
              <w:rPr>
                <w:rFonts w:ascii="宋体" w:hAnsi="宋体" w:eastAsia="宋体"/>
                <w:sz w:val="18"/>
              </w:rPr>
              <w:t>A</w:t>
            </w:r>
          </w:p>
        </w:tc>
        <w:tc>
          <w:tcPr>
            <w:tcW w:w="0" w:type="auto"/>
          </w:tcPr>
          <w:p w14:paraId="547C88DA">
            <w:pPr>
              <w:spacing w:after="0" w:line="240" w:lineRule="auto"/>
              <w:jc w:val="left"/>
            </w:pPr>
            <w:r>
              <w:rPr>
                <w:rFonts w:ascii="宋体" w:hAnsi="宋体" w:eastAsia="宋体"/>
                <w:sz w:val="18"/>
              </w:rPr>
              <w:t>HTTPS+JWT+HMAC签名+时间戳时效。</w:t>
            </w:r>
          </w:p>
        </w:tc>
      </w:tr>
      <w:tr w14:paraId="3DE92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B0B9D94">
            <w:pPr>
              <w:spacing w:after="0" w:line="240" w:lineRule="auto"/>
              <w:jc w:val="left"/>
            </w:pPr>
            <w:r>
              <w:rPr>
                <w:rFonts w:ascii="宋体" w:hAnsi="宋体" w:eastAsia="宋体"/>
                <w:sz w:val="18"/>
              </w:rPr>
              <w:t>22</w:t>
            </w:r>
          </w:p>
        </w:tc>
        <w:tc>
          <w:tcPr>
            <w:tcW w:w="0" w:type="auto"/>
          </w:tcPr>
          <w:p w14:paraId="5DF047B4">
            <w:pPr>
              <w:spacing w:after="0" w:line="240" w:lineRule="auto"/>
              <w:jc w:val="left"/>
            </w:pPr>
            <w:r>
              <w:rPr>
                <w:rFonts w:ascii="宋体" w:hAnsi="宋体" w:eastAsia="宋体"/>
                <w:sz w:val="18"/>
              </w:rPr>
              <w:t>接口要求</w:t>
            </w:r>
          </w:p>
        </w:tc>
        <w:tc>
          <w:tcPr>
            <w:tcW w:w="0" w:type="auto"/>
          </w:tcPr>
          <w:p w14:paraId="1927A8E4">
            <w:pPr>
              <w:spacing w:after="0" w:line="240" w:lineRule="auto"/>
              <w:jc w:val="left"/>
            </w:pPr>
            <w:r>
              <w:rPr>
                <w:rFonts w:ascii="宋体" w:hAnsi="宋体" w:eastAsia="宋体"/>
                <w:sz w:val="18"/>
              </w:rPr>
              <w:t>消息可靠性</w:t>
            </w:r>
          </w:p>
        </w:tc>
        <w:tc>
          <w:tcPr>
            <w:tcW w:w="0" w:type="auto"/>
          </w:tcPr>
          <w:p w14:paraId="146FBE37">
            <w:pPr>
              <w:spacing w:after="0" w:line="240" w:lineRule="auto"/>
              <w:jc w:val="left"/>
            </w:pPr>
            <w:r>
              <w:rPr>
                <w:rFonts w:ascii="宋体" w:hAnsi="宋体" w:eastAsia="宋体"/>
                <w:sz w:val="18"/>
              </w:rPr>
              <w:t>B</w:t>
            </w:r>
          </w:p>
        </w:tc>
        <w:tc>
          <w:tcPr>
            <w:tcW w:w="0" w:type="auto"/>
          </w:tcPr>
          <w:p w14:paraId="698C7948">
            <w:pPr>
              <w:spacing w:after="0" w:line="240" w:lineRule="auto"/>
              <w:jc w:val="left"/>
            </w:pPr>
            <w:r>
              <w:rPr>
                <w:rFonts w:ascii="宋体" w:hAnsi="宋体" w:eastAsia="宋体"/>
                <w:sz w:val="18"/>
              </w:rPr>
              <w:t>丢包率≤0.001%, 失败重试3次。</w:t>
            </w:r>
          </w:p>
        </w:tc>
      </w:tr>
      <w:tr w14:paraId="42BB7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4BD6F99">
            <w:pPr>
              <w:spacing w:after="0" w:line="240" w:lineRule="auto"/>
              <w:jc w:val="left"/>
            </w:pPr>
            <w:r>
              <w:rPr>
                <w:rFonts w:ascii="宋体" w:hAnsi="宋体" w:eastAsia="宋体"/>
                <w:sz w:val="18"/>
              </w:rPr>
              <w:t>23</w:t>
            </w:r>
          </w:p>
        </w:tc>
        <w:tc>
          <w:tcPr>
            <w:tcW w:w="0" w:type="auto"/>
          </w:tcPr>
          <w:p w14:paraId="386CDAA9">
            <w:pPr>
              <w:spacing w:after="0" w:line="240" w:lineRule="auto"/>
              <w:jc w:val="left"/>
            </w:pPr>
            <w:r>
              <w:rPr>
                <w:rFonts w:ascii="宋体" w:hAnsi="宋体" w:eastAsia="宋体"/>
                <w:sz w:val="18"/>
              </w:rPr>
              <w:t>部署环境</w:t>
            </w:r>
          </w:p>
        </w:tc>
        <w:tc>
          <w:tcPr>
            <w:tcW w:w="0" w:type="auto"/>
          </w:tcPr>
          <w:p w14:paraId="6BE161A4">
            <w:pPr>
              <w:spacing w:after="0" w:line="240" w:lineRule="auto"/>
              <w:jc w:val="left"/>
            </w:pPr>
            <w:r>
              <w:rPr>
                <w:rFonts w:ascii="宋体" w:hAnsi="宋体" w:eastAsia="宋体"/>
                <w:sz w:val="18"/>
              </w:rPr>
              <w:t>服务端OS</w:t>
            </w:r>
          </w:p>
        </w:tc>
        <w:tc>
          <w:tcPr>
            <w:tcW w:w="0" w:type="auto"/>
          </w:tcPr>
          <w:p w14:paraId="5DC1F85F">
            <w:pPr>
              <w:spacing w:after="0" w:line="240" w:lineRule="auto"/>
              <w:jc w:val="left"/>
            </w:pPr>
            <w:r>
              <w:rPr>
                <w:rFonts w:ascii="宋体" w:hAnsi="宋体" w:eastAsia="宋体"/>
                <w:sz w:val="18"/>
              </w:rPr>
              <w:t>A</w:t>
            </w:r>
          </w:p>
        </w:tc>
        <w:tc>
          <w:tcPr>
            <w:tcW w:w="0" w:type="auto"/>
          </w:tcPr>
          <w:p w14:paraId="0DFDAE1A">
            <w:pPr>
              <w:spacing w:after="0" w:line="240" w:lineRule="auto"/>
              <w:jc w:val="left"/>
            </w:pPr>
            <w:r>
              <w:rPr>
                <w:rFonts w:ascii="宋体" w:hAnsi="宋体" w:eastAsia="宋体"/>
                <w:sz w:val="18"/>
              </w:rPr>
              <w:t>Ubuntu 22.04+/Windows Server 2019+。</w:t>
            </w:r>
          </w:p>
        </w:tc>
      </w:tr>
      <w:tr w14:paraId="07F67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B41BCBF">
            <w:pPr>
              <w:spacing w:after="0" w:line="240" w:lineRule="auto"/>
              <w:jc w:val="left"/>
            </w:pPr>
            <w:r>
              <w:rPr>
                <w:rFonts w:ascii="宋体" w:hAnsi="宋体" w:eastAsia="宋体"/>
                <w:sz w:val="18"/>
              </w:rPr>
              <w:t>24</w:t>
            </w:r>
          </w:p>
        </w:tc>
        <w:tc>
          <w:tcPr>
            <w:tcW w:w="0" w:type="auto"/>
          </w:tcPr>
          <w:p w14:paraId="05CE4EB9">
            <w:pPr>
              <w:spacing w:after="0" w:line="240" w:lineRule="auto"/>
              <w:jc w:val="left"/>
            </w:pPr>
            <w:r>
              <w:rPr>
                <w:rFonts w:ascii="宋体" w:hAnsi="宋体" w:eastAsia="宋体"/>
                <w:sz w:val="18"/>
              </w:rPr>
              <w:t>部署环境</w:t>
            </w:r>
          </w:p>
        </w:tc>
        <w:tc>
          <w:tcPr>
            <w:tcW w:w="0" w:type="auto"/>
          </w:tcPr>
          <w:p w14:paraId="7EBC7331">
            <w:pPr>
              <w:spacing w:after="0" w:line="240" w:lineRule="auto"/>
              <w:jc w:val="left"/>
            </w:pPr>
            <w:r>
              <w:rPr>
                <w:rFonts w:ascii="宋体" w:hAnsi="宋体" w:eastAsia="宋体"/>
                <w:sz w:val="18"/>
              </w:rPr>
              <w:t>数据库</w:t>
            </w:r>
          </w:p>
        </w:tc>
        <w:tc>
          <w:tcPr>
            <w:tcW w:w="0" w:type="auto"/>
          </w:tcPr>
          <w:p w14:paraId="0E481F19">
            <w:pPr>
              <w:spacing w:after="0" w:line="240" w:lineRule="auto"/>
              <w:jc w:val="left"/>
            </w:pPr>
            <w:r>
              <w:rPr>
                <w:rFonts w:ascii="宋体" w:hAnsi="宋体" w:eastAsia="宋体"/>
                <w:sz w:val="18"/>
              </w:rPr>
              <w:t>A</w:t>
            </w:r>
          </w:p>
        </w:tc>
        <w:tc>
          <w:tcPr>
            <w:tcW w:w="0" w:type="auto"/>
          </w:tcPr>
          <w:p w14:paraId="64158F90">
            <w:pPr>
              <w:spacing w:after="0" w:line="240" w:lineRule="auto"/>
              <w:jc w:val="left"/>
            </w:pPr>
            <w:r>
              <w:rPr>
                <w:rFonts w:ascii="宋体" w:hAnsi="宋体" w:eastAsia="宋体"/>
                <w:sz w:val="18"/>
              </w:rPr>
              <w:t>PostgreSQL 14+(生产)/SQLite 3(开发)。</w:t>
            </w:r>
          </w:p>
        </w:tc>
      </w:tr>
      <w:tr w14:paraId="49161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5502A23">
            <w:pPr>
              <w:spacing w:after="0" w:line="240" w:lineRule="auto"/>
              <w:jc w:val="left"/>
            </w:pPr>
            <w:r>
              <w:rPr>
                <w:rFonts w:ascii="宋体" w:hAnsi="宋体" w:eastAsia="宋体"/>
                <w:sz w:val="18"/>
              </w:rPr>
              <w:t>25</w:t>
            </w:r>
          </w:p>
        </w:tc>
        <w:tc>
          <w:tcPr>
            <w:tcW w:w="0" w:type="auto"/>
          </w:tcPr>
          <w:p w14:paraId="54CA7C71">
            <w:pPr>
              <w:spacing w:after="0" w:line="240" w:lineRule="auto"/>
              <w:jc w:val="left"/>
            </w:pPr>
            <w:r>
              <w:rPr>
                <w:rFonts w:ascii="宋体" w:hAnsi="宋体" w:eastAsia="宋体"/>
                <w:sz w:val="18"/>
              </w:rPr>
              <w:t>部署环境</w:t>
            </w:r>
          </w:p>
        </w:tc>
        <w:tc>
          <w:tcPr>
            <w:tcW w:w="0" w:type="auto"/>
          </w:tcPr>
          <w:p w14:paraId="1CC4A7D4">
            <w:pPr>
              <w:spacing w:after="0" w:line="240" w:lineRule="auto"/>
              <w:jc w:val="left"/>
            </w:pPr>
            <w:r>
              <w:rPr>
                <w:rFonts w:ascii="宋体" w:hAnsi="宋体" w:eastAsia="宋体"/>
                <w:sz w:val="18"/>
              </w:rPr>
              <w:t>客户端OS</w:t>
            </w:r>
          </w:p>
        </w:tc>
        <w:tc>
          <w:tcPr>
            <w:tcW w:w="0" w:type="auto"/>
          </w:tcPr>
          <w:p w14:paraId="250CC0BB">
            <w:pPr>
              <w:spacing w:after="0" w:line="240" w:lineRule="auto"/>
              <w:jc w:val="left"/>
            </w:pPr>
            <w:r>
              <w:rPr>
                <w:rFonts w:ascii="宋体" w:hAnsi="宋体" w:eastAsia="宋体"/>
                <w:sz w:val="18"/>
              </w:rPr>
              <w:t>A</w:t>
            </w:r>
          </w:p>
        </w:tc>
        <w:tc>
          <w:tcPr>
            <w:tcW w:w="0" w:type="auto"/>
          </w:tcPr>
          <w:p w14:paraId="1E9DFCBC">
            <w:pPr>
              <w:spacing w:after="0" w:line="240" w:lineRule="auto"/>
              <w:jc w:val="left"/>
            </w:pPr>
            <w:r>
              <w:rPr>
                <w:rFonts w:ascii="宋体" w:hAnsi="宋体" w:eastAsia="宋体"/>
                <w:sz w:val="18"/>
              </w:rPr>
              <w:t>Windows 10/11 64位。</w:t>
            </w:r>
          </w:p>
        </w:tc>
      </w:tr>
      <w:tr w14:paraId="565C5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F4DDDB8">
            <w:pPr>
              <w:spacing w:after="0" w:line="240" w:lineRule="auto"/>
              <w:jc w:val="left"/>
            </w:pPr>
            <w:r>
              <w:rPr>
                <w:rFonts w:ascii="宋体" w:hAnsi="宋体" w:eastAsia="宋体"/>
                <w:sz w:val="18"/>
              </w:rPr>
              <w:t>26</w:t>
            </w:r>
          </w:p>
        </w:tc>
        <w:tc>
          <w:tcPr>
            <w:tcW w:w="0" w:type="auto"/>
          </w:tcPr>
          <w:p w14:paraId="1266B6B4">
            <w:pPr>
              <w:spacing w:after="0" w:line="240" w:lineRule="auto"/>
              <w:jc w:val="left"/>
            </w:pPr>
            <w:r>
              <w:rPr>
                <w:rFonts w:ascii="宋体" w:hAnsi="宋体" w:eastAsia="宋体"/>
                <w:sz w:val="18"/>
              </w:rPr>
              <w:t>部署环境</w:t>
            </w:r>
          </w:p>
        </w:tc>
        <w:tc>
          <w:tcPr>
            <w:tcW w:w="0" w:type="auto"/>
          </w:tcPr>
          <w:p w14:paraId="0332419B">
            <w:pPr>
              <w:spacing w:after="0" w:line="240" w:lineRule="auto"/>
              <w:jc w:val="left"/>
            </w:pPr>
            <w:r>
              <w:rPr>
                <w:rFonts w:ascii="宋体" w:hAnsi="宋体" w:eastAsia="宋体"/>
                <w:sz w:val="18"/>
              </w:rPr>
              <w:t>部署方式</w:t>
            </w:r>
          </w:p>
        </w:tc>
        <w:tc>
          <w:tcPr>
            <w:tcW w:w="0" w:type="auto"/>
          </w:tcPr>
          <w:p w14:paraId="011590F8">
            <w:pPr>
              <w:spacing w:after="0" w:line="240" w:lineRule="auto"/>
              <w:jc w:val="left"/>
            </w:pPr>
            <w:r>
              <w:rPr>
                <w:rFonts w:ascii="宋体" w:hAnsi="宋体" w:eastAsia="宋体"/>
                <w:sz w:val="18"/>
              </w:rPr>
              <w:t>A</w:t>
            </w:r>
          </w:p>
        </w:tc>
        <w:tc>
          <w:tcPr>
            <w:tcW w:w="0" w:type="auto"/>
          </w:tcPr>
          <w:p w14:paraId="48298F24">
            <w:pPr>
              <w:spacing w:after="0" w:line="240" w:lineRule="auto"/>
              <w:jc w:val="left"/>
            </w:pPr>
            <w:r>
              <w:rPr>
                <w:rFonts w:ascii="宋体" w:hAnsi="宋体" w:eastAsia="宋体"/>
                <w:sz w:val="18"/>
              </w:rPr>
              <w:t>服务端Docker Compose一键部署, 客户端MSI/绿色包。</w:t>
            </w:r>
          </w:p>
        </w:tc>
      </w:tr>
    </w:tbl>
    <w:p w14:paraId="250F8374">
      <w:pPr>
        <w:spacing w:after="200" w:line="276" w:lineRule="auto"/>
      </w:pPr>
    </w:p>
    <w:p w14:paraId="5F6D1C09">
      <w:pPr>
        <w:spacing w:after="200" w:line="276" w:lineRule="auto"/>
        <w:ind w:firstLine="420"/>
      </w:pPr>
      <w:r>
        <w:rPr>
          <w:rFonts w:ascii="宋体" w:hAnsi="宋体" w:eastAsia="宋体" w:cstheme="minorBidi"/>
          <w:sz w:val="24"/>
          <w:szCs w:val="22"/>
          <w:lang w:val="en-US" w:eastAsia="en-US" w:bidi="ar-SA"/>
        </w:rPr>
        <w:t>说明：A=非常重要必须达到；B=重要推荐达到；C=非重要可以弱化。</w:t>
      </w:r>
    </w:p>
    <w:p w14:paraId="5A3AF04B">
      <w:pPr>
        <w:spacing w:after="200" w:line="276" w:lineRule="auto"/>
      </w:pPr>
      <w:r>
        <w:rPr>
          <w:rFonts w:ascii="宋体" w:hAnsi="宋体" w:eastAsia="宋体" w:cstheme="minorBidi"/>
          <w:sz w:val="24"/>
          <w:szCs w:val="22"/>
          <w:lang w:val="en-US" w:eastAsia="en-US" w:bidi="ar-SA"/>
        </w:rPr>
        <w:t>以上性能基于以下假设：(1)客户端满足最低配置；(2)网络延迟&lt;100ms；(3)第三方LLM API在SLA范围内(&lt;5s)；(4)L3耗时主要为LLM推理，不计排队等待。</w:t>
      </w:r>
    </w:p>
    <w:p w14:paraId="1EB66572">
      <w:pPr>
        <w:spacing w:after="200" w:line="276" w:lineRule="auto"/>
      </w:pP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Blagkine"/>
    <w:panose1 w:val="00000000000000000000"/>
    <w:charset w:val="00"/>
    <w:family w:val="auto"/>
    <w:pitch w:val="default"/>
    <w:sig w:usb0="00000000" w:usb1="00000000" w:usb2="00000000" w:usb3="00000000" w:csb0="00000000" w:csb1="00000000"/>
  </w:font>
  <w:font w:name="Blagkine">
    <w:panose1 w:val="02000500000000000000"/>
    <w:charset w:val="00"/>
    <w:family w:val="auto"/>
    <w:pitch w:val="default"/>
    <w:sig w:usb0="00000007"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74648D"/>
    <w:rsid w:val="0B1D703B"/>
    <w:rsid w:val="3FE1466D"/>
    <w:rsid w:val="50E05F15"/>
    <w:rsid w:val="662A1DA3"/>
    <w:rsid w:val="67D9627A"/>
    <w:rsid w:val="6DB82F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29"/>
        <o:r id="V:Rule2" type="connector" idref="#_x0000_s1036"/>
        <o:r id="V:Rule3" type="connector" idref="#_x0000_s1037"/>
        <o:r id="V:Rule4" type="connector" idref="#_x0000_s1038"/>
        <o:r id="V:Rule5" type="connector" idref="#_x0000_s1039"/>
      </o:rules>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Normal Indent"/>
    <w:basedOn w:val="1"/>
    <w:qFormat/>
    <w:uiPriority w:val="0"/>
    <w:pPr>
      <w:spacing w:line="360" w:lineRule="auto"/>
      <w:ind w:firstLine="420"/>
    </w:pPr>
    <w:rPr>
      <w:sz w:val="24"/>
      <w:szCs w:val="20"/>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48"/>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6"/>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8"/>
    <w:unhideWhenUsed/>
    <w:qFormat/>
    <w:uiPriority w:val="99"/>
    <w:pPr>
      <w:tabs>
        <w:tab w:val="center" w:pos="4680"/>
        <w:tab w:val="right" w:pos="9360"/>
      </w:tabs>
      <w:spacing w:after="0" w:line="240" w:lineRule="auto"/>
    </w:pPr>
  </w:style>
  <w:style w:type="paragraph" w:styleId="26">
    <w:name w:val="header"/>
    <w:basedOn w:val="1"/>
    <w:link w:val="137"/>
    <w:unhideWhenUsed/>
    <w:qFormat/>
    <w:uiPriority w:val="99"/>
    <w:pPr>
      <w:tabs>
        <w:tab w:val="center" w:pos="4680"/>
        <w:tab w:val="right" w:pos="9360"/>
      </w:tabs>
      <w:spacing w:after="0" w:line="240" w:lineRule="auto"/>
    </w:pPr>
  </w:style>
  <w:style w:type="paragraph" w:styleId="27">
    <w:name w:val="toc 1"/>
    <w:basedOn w:val="1"/>
    <w:next w:val="1"/>
    <w:unhideWhenUsed/>
    <w:qFormat/>
    <w:uiPriority w:val="39"/>
    <w:pPr>
      <w:spacing w:after="57"/>
    </w:pPr>
  </w:style>
  <w:style w:type="paragraph" w:styleId="28">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qFormat/>
    <w:uiPriority w:val="99"/>
  </w:style>
  <w:style w:type="character" w:customStyle="1" w:styleId="138">
    <w:name w:val="Footer Char"/>
    <w:basedOn w:val="134"/>
    <w:link w:val="25"/>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20"/>
    <w:qFormat/>
    <w:uiPriority w:val="99"/>
  </w:style>
  <w:style w:type="character" w:customStyle="1" w:styleId="147">
    <w:name w:val="Body Text 2 Char"/>
    <w:basedOn w:val="134"/>
    <w:link w:val="30"/>
    <w:qFormat/>
    <w:uiPriority w:val="99"/>
  </w:style>
  <w:style w:type="character" w:customStyle="1" w:styleId="148">
    <w:name w:val="Body Text 3 Char"/>
    <w:basedOn w:val="134"/>
    <w:link w:val="18"/>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textRotate="1"/>
    <customShpInfo spid="_x0000_s1028" textRotate="1"/>
    <customShpInfo spid="_x0000_s1029" textRotate="1"/>
    <customShpInfo spid="_x0000_s1026"/>
    <customShpInfo spid="_x0000_s1031" textRotate="1"/>
    <customShpInfo spid="_x0000_s1032" textRotate="1"/>
    <customShpInfo spid="_x0000_s1033" textRotate="1"/>
    <customShpInfo spid="_x0000_s1034" textRotate="1"/>
    <customShpInfo spid="_x0000_s1035" textRotate="1"/>
    <customShpInfo spid="_x0000_s1036" textRotate="1"/>
    <customShpInfo spid="_x0000_s1037" textRotate="1"/>
    <customShpInfo spid="_x0000_s1038" textRotate="1"/>
    <customShpInfo spid="_x0000_s1039" textRotate="1"/>
    <customShpInfo spid="_x0000_s103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60</Words>
  <Characters>83</Characters>
  <Lines>0</Lines>
  <Paragraphs>0</Paragraphs>
  <TotalTime>1</TotalTime>
  <ScaleCrop>false</ScaleCrop>
  <LinksUpToDate>false</LinksUpToDate>
  <CharactersWithSpaces>85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WPS_2861693</cp:lastModifiedBy>
  <dcterms:modified xsi:type="dcterms:W3CDTF">2026-07-07T01:47:16Z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eyJoZGlkIjoiNWUyOWYxNWRhNzk5MWE1Mjk1NzhjMjI0MTg0YjhiZDUiLCJ1c2VySWQiOiIyODYxNjkzIn0=</vt:lpwstr>
  </property>
  <property fmtid="{D5CDD505-2E9C-101B-9397-08002B2CF9AE}" pid="3" name="KSOProductBuildVer">
    <vt:lpwstr>2052-12.1.0.19770</vt:lpwstr>
  </property>
  <property fmtid="{D5CDD505-2E9C-101B-9397-08002B2CF9AE}" pid="4" name="ICV">
    <vt:lpwstr>9D55524226664634903810F2D9B42A03_12</vt:lpwstr>
  </property>
</Properties>
</file>